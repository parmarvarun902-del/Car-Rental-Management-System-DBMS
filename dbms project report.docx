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18260">
      <w:pPr>
        <w:jc w:val="center"/>
      </w:pPr>
      <w:r>
        <w:drawing>
          <wp:inline distT="0" distB="0" distL="114300" distR="114300">
            <wp:extent cx="2377440" cy="901065"/>
            <wp:effectExtent l="0" t="0" r="1016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377440" cy="901446"/>
                    </a:xfrm>
                    <a:prstGeom prst="rect">
                      <a:avLst/>
                    </a:prstGeom>
                  </pic:spPr>
                </pic:pic>
              </a:graphicData>
            </a:graphic>
          </wp:inline>
        </w:drawing>
      </w:r>
    </w:p>
    <w:p w14:paraId="1D39FE0E">
      <w:pPr>
        <w:jc w:val="center"/>
        <w:rPr>
          <w:sz w:val="36"/>
          <w:szCs w:val="36"/>
        </w:rPr>
      </w:pPr>
      <w:r>
        <w:rPr>
          <w:rFonts w:ascii="Times New Roman" w:hAnsi="Times New Roman"/>
          <w:b/>
          <w:sz w:val="36"/>
          <w:szCs w:val="36"/>
        </w:rPr>
        <w:t>UNIVERSITY INSTITUTE OF COMPUTING</w:t>
      </w:r>
    </w:p>
    <w:p w14:paraId="53F0ECA9">
      <w:pPr>
        <w:jc w:val="center"/>
        <w:rPr>
          <w:sz w:val="36"/>
          <w:szCs w:val="36"/>
        </w:rPr>
      </w:pPr>
      <w:r>
        <w:rPr>
          <w:rFonts w:ascii="Times New Roman" w:hAnsi="Times New Roman"/>
          <w:b/>
          <w:sz w:val="36"/>
          <w:szCs w:val="36"/>
        </w:rPr>
        <w:t>PROJECT REPORT</w:t>
      </w:r>
    </w:p>
    <w:p w14:paraId="6CA6325C">
      <w:pPr>
        <w:jc w:val="center"/>
        <w:rPr>
          <w:sz w:val="36"/>
          <w:szCs w:val="36"/>
        </w:rPr>
      </w:pPr>
      <w:r>
        <w:rPr>
          <w:rFonts w:ascii="Times New Roman" w:hAnsi="Times New Roman"/>
          <w:b/>
          <w:sz w:val="36"/>
          <w:szCs w:val="36"/>
        </w:rPr>
        <w:t>ON</w:t>
      </w:r>
    </w:p>
    <w:p w14:paraId="23432D75">
      <w:pPr>
        <w:jc w:val="center"/>
        <w:rPr>
          <w:sz w:val="36"/>
          <w:szCs w:val="36"/>
        </w:rPr>
      </w:pPr>
      <w:r>
        <w:rPr>
          <w:rFonts w:ascii="Times New Roman" w:hAnsi="Times New Roman"/>
          <w:b/>
          <w:sz w:val="36"/>
          <w:szCs w:val="36"/>
        </w:rPr>
        <w:t>CAR RENTAL MANAGEMENT SYSTEM</w:t>
      </w:r>
    </w:p>
    <w:p w14:paraId="177C17F8">
      <w:pPr>
        <w:jc w:val="center"/>
        <w:rPr>
          <w:sz w:val="36"/>
          <w:szCs w:val="36"/>
        </w:rPr>
      </w:pPr>
      <w:r>
        <w:rPr>
          <w:rFonts w:ascii="Times New Roman" w:hAnsi="Times New Roman"/>
          <w:b w:val="0"/>
          <w:sz w:val="36"/>
          <w:szCs w:val="36"/>
        </w:rPr>
        <w:t>DBMS MINI PROJECT — MySQL</w:t>
      </w:r>
    </w:p>
    <w:p w14:paraId="3D2D1900">
      <w:pPr>
        <w:jc w:val="center"/>
        <w:rPr>
          <w:sz w:val="36"/>
          <w:szCs w:val="36"/>
        </w:rPr>
      </w:pPr>
      <w:r>
        <w:rPr>
          <w:rFonts w:ascii="Times New Roman" w:hAnsi="Times New Roman"/>
          <w:b/>
          <w:sz w:val="36"/>
          <w:szCs w:val="36"/>
        </w:rPr>
        <w:t>SUBJECT: DATABASE MANAGEMENT SYSTEM</w:t>
      </w:r>
    </w:p>
    <w:p w14:paraId="43646972"/>
    <w:p w14:paraId="05A9BE45">
      <w:pPr>
        <w:jc w:val="left"/>
        <w:rPr>
          <w:sz w:val="36"/>
          <w:szCs w:val="36"/>
        </w:rPr>
      </w:pPr>
      <w:r>
        <w:rPr>
          <w:b/>
          <w:sz w:val="36"/>
          <w:szCs w:val="36"/>
        </w:rPr>
        <w:t>SUBMITTED BY:</w:t>
      </w:r>
      <w:r>
        <w:rPr>
          <w:b/>
          <w:sz w:val="36"/>
          <w:szCs w:val="36"/>
        </w:rPr>
        <w:br w:type="textWrapping"/>
      </w:r>
      <w:r>
        <w:rPr>
          <w:sz w:val="36"/>
          <w:szCs w:val="36"/>
        </w:rPr>
        <w:t>Name: Varun Parmar</w:t>
      </w:r>
      <w:r>
        <w:rPr>
          <w:sz w:val="36"/>
          <w:szCs w:val="36"/>
        </w:rPr>
        <w:br w:type="textWrapping"/>
      </w:r>
      <w:r>
        <w:rPr>
          <w:sz w:val="36"/>
          <w:szCs w:val="36"/>
        </w:rPr>
        <w:t>UID: 25BCD10123</w:t>
      </w:r>
      <w:r>
        <w:rPr>
          <w:sz w:val="36"/>
          <w:szCs w:val="36"/>
        </w:rPr>
        <w:br w:type="textWrapping"/>
      </w:r>
      <w:r>
        <w:rPr>
          <w:sz w:val="36"/>
          <w:szCs w:val="36"/>
        </w:rPr>
        <w:t>Branch: BCA Data Science</w:t>
      </w:r>
      <w:r>
        <w:rPr>
          <w:sz w:val="36"/>
          <w:szCs w:val="36"/>
        </w:rPr>
        <w:br w:type="textWrapping"/>
      </w:r>
      <w:r>
        <w:rPr>
          <w:sz w:val="36"/>
          <w:szCs w:val="36"/>
        </w:rPr>
        <w:t>Group: B     Section: 25BCD (2)</w:t>
      </w:r>
      <w:r>
        <w:rPr>
          <w:sz w:val="36"/>
          <w:szCs w:val="36"/>
        </w:rPr>
        <w:br w:type="textWrapping"/>
      </w:r>
      <w:r>
        <w:rPr>
          <w:sz w:val="36"/>
          <w:szCs w:val="36"/>
        </w:rPr>
        <w:t>Semester: 3rd</w:t>
      </w:r>
    </w:p>
    <w:p w14:paraId="1B3E3369">
      <w:pPr>
        <w:rPr>
          <w:sz w:val="36"/>
          <w:szCs w:val="36"/>
        </w:rPr>
      </w:pPr>
    </w:p>
    <w:p w14:paraId="2E0A4553">
      <w:pPr>
        <w:rPr>
          <w:rFonts w:hint="default"/>
          <w:u w:val="thick"/>
          <w:lang w:val="en-US"/>
        </w:rPr>
      </w:pPr>
      <w:r>
        <w:rPr>
          <w:b/>
          <w:sz w:val="36"/>
          <w:szCs w:val="36"/>
        </w:rPr>
        <w:t>SUBMITTED TO:</w:t>
      </w:r>
      <w:r>
        <w:rPr>
          <w:b/>
          <w:sz w:val="36"/>
          <w:szCs w:val="36"/>
        </w:rPr>
        <w:br w:type="textWrapping"/>
      </w:r>
      <w:r>
        <w:rPr>
          <w:sz w:val="36"/>
          <w:szCs w:val="36"/>
        </w:rPr>
        <w:t xml:space="preserve">Name: </w:t>
      </w:r>
      <w:r>
        <w:rPr>
          <w:rFonts w:hint="default" w:ascii="Times New Roman Bold" w:hAnsi="Times New Roman Bold" w:cs="Times New Roman Bold"/>
          <w:b/>
          <w:bCs/>
          <w:sz w:val="36"/>
          <w:szCs w:val="36"/>
          <w:u w:val="single"/>
          <w:lang w:val="en-US"/>
        </w:rPr>
        <w:t xml:space="preserve">Ms.Harkamal kaur   </w:t>
      </w:r>
      <w:r>
        <w:rPr>
          <w:sz w:val="36"/>
          <w:szCs w:val="36"/>
        </w:rPr>
        <w:br w:type="textWrapping"/>
      </w:r>
      <w:r>
        <w:rPr>
          <w:sz w:val="36"/>
          <w:szCs w:val="36"/>
        </w:rPr>
        <w:t xml:space="preserve">Designation: </w:t>
      </w:r>
      <w:r>
        <w:rPr>
          <w:rFonts w:hint="default" w:ascii="Times New Roman Bold" w:hAnsi="Times New Roman Bold" w:cs="Times New Roman Bold"/>
          <w:b/>
          <w:bCs/>
          <w:sz w:val="36"/>
          <w:szCs w:val="36"/>
          <w:u w:val="single"/>
          <w:lang w:val="en-US"/>
        </w:rPr>
        <w:t xml:space="preserve">Assistant professor  </w:t>
      </w:r>
      <w:r>
        <w:rPr>
          <w:sz w:val="36"/>
          <w:szCs w:val="36"/>
        </w:rPr>
        <w:br w:type="textWrapping"/>
      </w:r>
      <w:r>
        <w:rPr>
          <w:sz w:val="36"/>
          <w:szCs w:val="36"/>
        </w:rPr>
        <w:t>Date of Submission: 2</w:t>
      </w:r>
      <w:r>
        <w:rPr>
          <w:rFonts w:hint="default"/>
          <w:sz w:val="36"/>
          <w:szCs w:val="36"/>
          <w:lang w:val="en-US"/>
        </w:rPr>
        <w:t>8</w:t>
      </w:r>
      <w:r>
        <w:rPr>
          <w:sz w:val="36"/>
          <w:szCs w:val="36"/>
        </w:rPr>
        <w:t xml:space="preserve"> October 2026</w:t>
      </w:r>
      <w:r>
        <w:rPr>
          <w:sz w:val="36"/>
          <w:szCs w:val="36"/>
        </w:rPr>
        <w:br w:type="textWrapping"/>
      </w:r>
      <w:r>
        <w:rPr>
          <w:sz w:val="36"/>
          <w:szCs w:val="36"/>
        </w:rPr>
        <w:t>Signature:</w:t>
      </w:r>
      <w:r>
        <w:rPr>
          <w:rFonts w:hint="default"/>
          <w:sz w:val="36"/>
          <w:szCs w:val="36"/>
          <w:u w:val="thick"/>
          <w:lang w:val="en-US"/>
        </w:rPr>
        <w:t xml:space="preserve"> </w:t>
      </w:r>
    </w:p>
    <w:p w14:paraId="108A5AC7">
      <w:r>
        <w:br w:type="page"/>
      </w:r>
    </w:p>
    <w:p w14:paraId="0CC2A0F6">
      <w:pPr>
        <w:pStyle w:val="36"/>
        <w:rPr>
          <w:sz w:val="36"/>
          <w:szCs w:val="36"/>
        </w:rPr>
      </w:pPr>
      <w:r>
        <w:rPr>
          <w:sz w:val="36"/>
          <w:szCs w:val="36"/>
        </w:rPr>
        <w:t>Project Report: Car Rental Management System</w:t>
      </w:r>
    </w:p>
    <w:p w14:paraId="39F388FD">
      <w:pPr>
        <w:pStyle w:val="2"/>
        <w:rPr>
          <w:sz w:val="36"/>
          <w:szCs w:val="36"/>
        </w:rPr>
      </w:pPr>
      <w:r>
        <w:rPr>
          <w:sz w:val="36"/>
          <w:szCs w:val="36"/>
        </w:rPr>
        <w:t>1. Introduction</w:t>
      </w:r>
    </w:p>
    <w:p w14:paraId="0D467EA9">
      <w:pPr>
        <w:rPr>
          <w:sz w:val="36"/>
          <w:szCs w:val="36"/>
        </w:rPr>
      </w:pPr>
      <w:r>
        <w:rPr>
          <w:sz w:val="36"/>
          <w:szCs w:val="36"/>
        </w:rPr>
        <w:t>The Car Rental Management System is a database mini project designed to maintain records of customers, vehicles, and rental transactions in an organized way. A rental business needs to know which cars are available, who rented each car, the rental period, and the amount charged. Keeping these details in separate paper records can cause duplication, inconsistency, and difficulty in searching.</w:t>
      </w:r>
    </w:p>
    <w:p w14:paraId="5EC8A2FA">
      <w:pPr>
        <w:rPr>
          <w:sz w:val="36"/>
          <w:szCs w:val="36"/>
        </w:rPr>
      </w:pPr>
      <w:r>
        <w:rPr>
          <w:sz w:val="36"/>
          <w:szCs w:val="36"/>
        </w:rPr>
        <w:t>This project uses MySQL to store related information in three connected tables: customers, cars, and rentals. Primary keys uniquely identify records, foreign keys connect rentals to customers and cars, and constraints help protect data integrity. SQL queries are used to retrieve available vehicles, view rental details, calculate totals, and inspect query execution with EXPLAIN.</w:t>
      </w:r>
    </w:p>
    <w:p w14:paraId="55D80B8E">
      <w:pPr>
        <w:rPr>
          <w:sz w:val="36"/>
          <w:szCs w:val="36"/>
        </w:rPr>
      </w:pPr>
      <w:r>
        <w:rPr>
          <w:sz w:val="36"/>
          <w:szCs w:val="36"/>
        </w:rPr>
        <w:t>All names, contact details, vehicle registrations, and transactions in this report are fictional sample data.</w:t>
      </w:r>
    </w:p>
    <w:p w14:paraId="2C75206F">
      <w:pPr>
        <w:pStyle w:val="2"/>
        <w:rPr>
          <w:sz w:val="36"/>
          <w:szCs w:val="36"/>
        </w:rPr>
      </w:pPr>
      <w:r>
        <w:rPr>
          <w:sz w:val="36"/>
          <w:szCs w:val="36"/>
        </w:rPr>
        <w:t>2. Objectives / Problem Statement</w:t>
      </w:r>
    </w:p>
    <w:p w14:paraId="7A3E4F2E">
      <w:pPr>
        <w:rPr>
          <w:sz w:val="36"/>
          <w:szCs w:val="36"/>
        </w:rPr>
      </w:pPr>
      <w:r>
        <w:rPr>
          <w:sz w:val="36"/>
          <w:szCs w:val="36"/>
        </w:rPr>
        <w:t>Problem statement: Design a relational database that stores customer, vehicle, and rental information while reducing duplicate data and making common rental operations easy to query.</w:t>
      </w:r>
    </w:p>
    <w:p w14:paraId="1A251BD5">
      <w:pPr>
        <w:pStyle w:val="23"/>
        <w:rPr>
          <w:sz w:val="36"/>
          <w:szCs w:val="36"/>
        </w:rPr>
      </w:pPr>
      <w:r>
        <w:rPr>
          <w:sz w:val="36"/>
          <w:szCs w:val="36"/>
        </w:rPr>
        <w:t>Create a structured database for customers, cars, and rental transactions.</w:t>
      </w:r>
    </w:p>
    <w:p w14:paraId="69D1B67F">
      <w:pPr>
        <w:pStyle w:val="23"/>
        <w:rPr>
          <w:sz w:val="36"/>
          <w:szCs w:val="36"/>
        </w:rPr>
      </w:pPr>
      <w:r>
        <w:rPr>
          <w:sz w:val="36"/>
          <w:szCs w:val="36"/>
        </w:rPr>
        <w:t>Use primary keys and foreign keys to connect related records.</w:t>
      </w:r>
    </w:p>
    <w:p w14:paraId="7052A753">
      <w:pPr>
        <w:pStyle w:val="23"/>
        <w:rPr>
          <w:sz w:val="36"/>
          <w:szCs w:val="36"/>
        </w:rPr>
      </w:pPr>
      <w:r>
        <w:rPr>
          <w:sz w:val="36"/>
          <w:szCs w:val="36"/>
        </w:rPr>
        <w:t>Maintain vehicle availability and rental status.</w:t>
      </w:r>
    </w:p>
    <w:p w14:paraId="719841DE">
      <w:pPr>
        <w:pStyle w:val="23"/>
        <w:rPr>
          <w:sz w:val="36"/>
          <w:szCs w:val="36"/>
        </w:rPr>
      </w:pPr>
      <w:r>
        <w:rPr>
          <w:sz w:val="36"/>
          <w:szCs w:val="36"/>
        </w:rPr>
        <w:t>Retrieve rental records using JOIN queries.</w:t>
      </w:r>
    </w:p>
    <w:p w14:paraId="41BF17C3">
      <w:pPr>
        <w:pStyle w:val="23"/>
        <w:rPr>
          <w:sz w:val="36"/>
          <w:szCs w:val="36"/>
        </w:rPr>
      </w:pPr>
      <w:r>
        <w:rPr>
          <w:sz w:val="36"/>
          <w:szCs w:val="36"/>
        </w:rPr>
        <w:t>Use aggregate functions and GROUP BY to calculate customer-wise rental totals.</w:t>
      </w:r>
    </w:p>
    <w:p w14:paraId="288864E8">
      <w:pPr>
        <w:pStyle w:val="23"/>
        <w:rPr>
          <w:sz w:val="36"/>
          <w:szCs w:val="36"/>
        </w:rPr>
      </w:pPr>
      <w:r>
        <w:rPr>
          <w:sz w:val="36"/>
          <w:szCs w:val="36"/>
        </w:rPr>
        <w:t>Demonstrate subqueries, NOT EXISTS, CRUD operations, indexing, and EXPLAIN.</w:t>
      </w:r>
    </w:p>
    <w:p w14:paraId="7EB3A37D">
      <w:pPr>
        <w:pStyle w:val="23"/>
        <w:rPr>
          <w:sz w:val="36"/>
          <w:szCs w:val="36"/>
        </w:rPr>
      </w:pPr>
      <w:r>
        <w:rPr>
          <w:sz w:val="36"/>
          <w:szCs w:val="36"/>
        </w:rPr>
        <w:t>Provide reproducible SQL code and sample outputs for academic evaluation.</w:t>
      </w:r>
    </w:p>
    <w:p w14:paraId="4CA7E21C">
      <w:pPr>
        <w:pStyle w:val="2"/>
        <w:rPr>
          <w:sz w:val="36"/>
          <w:szCs w:val="36"/>
        </w:rPr>
      </w:pPr>
      <w:r>
        <w:rPr>
          <w:sz w:val="36"/>
          <w:szCs w:val="36"/>
        </w:rPr>
        <w:t>3. Modules, Tools and Technologies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50D5473">
        <w:trPr>
          <w:jc w:val="center"/>
        </w:trPr>
        <w:tc>
          <w:tcPr>
            <w:tcW w:w="4968" w:type="dxa"/>
            <w:shd w:val="clear" w:color="auto" w:fill="1F4E79"/>
          </w:tcPr>
          <w:p w14:paraId="3E1B6ED6">
            <w:pPr>
              <w:spacing w:after="0" w:line="240" w:lineRule="auto"/>
              <w:jc w:val="center"/>
              <w:rPr>
                <w:sz w:val="36"/>
                <w:szCs w:val="36"/>
              </w:rPr>
            </w:pPr>
            <w:r>
              <w:rPr>
                <w:b/>
                <w:color w:val="FFFFFF"/>
                <w:sz w:val="36"/>
                <w:szCs w:val="36"/>
              </w:rPr>
              <w:t>Module</w:t>
            </w:r>
          </w:p>
        </w:tc>
        <w:tc>
          <w:tcPr>
            <w:tcW w:w="4968" w:type="dxa"/>
            <w:shd w:val="clear" w:color="auto" w:fill="1F4E79"/>
          </w:tcPr>
          <w:p w14:paraId="1085583D">
            <w:pPr>
              <w:spacing w:after="0" w:line="240" w:lineRule="auto"/>
              <w:jc w:val="center"/>
              <w:rPr>
                <w:sz w:val="36"/>
                <w:szCs w:val="36"/>
              </w:rPr>
            </w:pPr>
            <w:r>
              <w:rPr>
                <w:b/>
                <w:color w:val="FFFFFF"/>
                <w:sz w:val="36"/>
                <w:szCs w:val="36"/>
              </w:rPr>
              <w:t>Purpose</w:t>
            </w:r>
          </w:p>
        </w:tc>
      </w:tr>
      <w:tr w14:paraId="360330EF">
        <w:trPr>
          <w:jc w:val="center"/>
        </w:trPr>
        <w:tc>
          <w:tcPr>
            <w:tcW w:w="4968" w:type="dxa"/>
            <w:vAlign w:val="center"/>
          </w:tcPr>
          <w:p w14:paraId="6A625E6B">
            <w:pPr>
              <w:spacing w:after="0" w:line="240" w:lineRule="auto"/>
              <w:rPr>
                <w:sz w:val="36"/>
                <w:szCs w:val="36"/>
              </w:rPr>
            </w:pPr>
            <w:r>
              <w:rPr>
                <w:sz w:val="36"/>
                <w:szCs w:val="36"/>
              </w:rPr>
              <w:t>Customer Management</w:t>
            </w:r>
          </w:p>
        </w:tc>
        <w:tc>
          <w:tcPr>
            <w:tcW w:w="4968" w:type="dxa"/>
            <w:vAlign w:val="center"/>
          </w:tcPr>
          <w:p w14:paraId="71DA1E7F">
            <w:pPr>
              <w:spacing w:after="0" w:line="240" w:lineRule="auto"/>
              <w:rPr>
                <w:sz w:val="36"/>
                <w:szCs w:val="36"/>
              </w:rPr>
            </w:pPr>
            <w:r>
              <w:rPr>
                <w:sz w:val="36"/>
                <w:szCs w:val="36"/>
              </w:rPr>
              <w:t>Stores customer name, phone, email, and driving-license number.</w:t>
            </w:r>
          </w:p>
        </w:tc>
      </w:tr>
      <w:tr w14:paraId="2EFA7BDA">
        <w:trPr>
          <w:jc w:val="center"/>
        </w:trPr>
        <w:tc>
          <w:tcPr>
            <w:tcW w:w="4968" w:type="dxa"/>
            <w:vAlign w:val="center"/>
          </w:tcPr>
          <w:p w14:paraId="744EAAA2">
            <w:pPr>
              <w:spacing w:after="0" w:line="240" w:lineRule="auto"/>
              <w:rPr>
                <w:sz w:val="36"/>
                <w:szCs w:val="36"/>
              </w:rPr>
            </w:pPr>
            <w:r>
              <w:rPr>
                <w:sz w:val="36"/>
                <w:szCs w:val="36"/>
              </w:rPr>
              <w:t>Car Management</w:t>
            </w:r>
          </w:p>
        </w:tc>
        <w:tc>
          <w:tcPr>
            <w:tcW w:w="4968" w:type="dxa"/>
            <w:vAlign w:val="center"/>
          </w:tcPr>
          <w:p w14:paraId="3FBE7FA8">
            <w:pPr>
              <w:spacing w:after="0" w:line="240" w:lineRule="auto"/>
              <w:rPr>
                <w:sz w:val="36"/>
                <w:szCs w:val="36"/>
              </w:rPr>
            </w:pPr>
            <w:r>
              <w:rPr>
                <w:sz w:val="36"/>
                <w:szCs w:val="36"/>
              </w:rPr>
              <w:t>Stores vehicle brand, model, registration number, daily rate, and availability.</w:t>
            </w:r>
          </w:p>
        </w:tc>
      </w:tr>
      <w:tr w14:paraId="2CC0EF35">
        <w:trPr>
          <w:jc w:val="center"/>
        </w:trPr>
        <w:tc>
          <w:tcPr>
            <w:tcW w:w="4968" w:type="dxa"/>
            <w:vAlign w:val="center"/>
          </w:tcPr>
          <w:p w14:paraId="0EFA3E8A">
            <w:pPr>
              <w:spacing w:after="0" w:line="240" w:lineRule="auto"/>
              <w:rPr>
                <w:sz w:val="36"/>
                <w:szCs w:val="36"/>
              </w:rPr>
            </w:pPr>
            <w:r>
              <w:rPr>
                <w:sz w:val="36"/>
                <w:szCs w:val="36"/>
              </w:rPr>
              <w:t>Rental Management</w:t>
            </w:r>
          </w:p>
        </w:tc>
        <w:tc>
          <w:tcPr>
            <w:tcW w:w="4968" w:type="dxa"/>
            <w:vAlign w:val="center"/>
          </w:tcPr>
          <w:p w14:paraId="741DA0EE">
            <w:pPr>
              <w:spacing w:after="0" w:line="240" w:lineRule="auto"/>
              <w:rPr>
                <w:sz w:val="36"/>
                <w:szCs w:val="36"/>
              </w:rPr>
            </w:pPr>
            <w:r>
              <w:rPr>
                <w:sz w:val="36"/>
                <w:szCs w:val="36"/>
              </w:rPr>
              <w:t>Connects a customer with a car and records rental dates, amount, and status.</w:t>
            </w:r>
          </w:p>
        </w:tc>
      </w:tr>
      <w:tr w14:paraId="02E2F8BC">
        <w:trPr>
          <w:jc w:val="center"/>
        </w:trPr>
        <w:tc>
          <w:tcPr>
            <w:tcW w:w="4968" w:type="dxa"/>
            <w:vAlign w:val="center"/>
          </w:tcPr>
          <w:p w14:paraId="72590CC6">
            <w:pPr>
              <w:spacing w:after="0" w:line="240" w:lineRule="auto"/>
              <w:rPr>
                <w:sz w:val="36"/>
                <w:szCs w:val="36"/>
              </w:rPr>
            </w:pPr>
            <w:r>
              <w:rPr>
                <w:sz w:val="36"/>
                <w:szCs w:val="36"/>
              </w:rPr>
              <w:t>Reports and Queries</w:t>
            </w:r>
          </w:p>
        </w:tc>
        <w:tc>
          <w:tcPr>
            <w:tcW w:w="4968" w:type="dxa"/>
            <w:vAlign w:val="center"/>
          </w:tcPr>
          <w:p w14:paraId="13B351E9">
            <w:pPr>
              <w:spacing w:after="0" w:line="240" w:lineRule="auto"/>
              <w:rPr>
                <w:sz w:val="36"/>
                <w:szCs w:val="36"/>
              </w:rPr>
            </w:pPr>
            <w:r>
              <w:rPr>
                <w:sz w:val="36"/>
                <w:szCs w:val="36"/>
              </w:rPr>
              <w:t>Displays available cars, rental details, totals, and rental-status counts.</w:t>
            </w:r>
          </w:p>
        </w:tc>
      </w:tr>
      <w:tr w14:paraId="5E7939E8">
        <w:trPr>
          <w:jc w:val="center"/>
        </w:trPr>
        <w:tc>
          <w:tcPr>
            <w:tcW w:w="4968" w:type="dxa"/>
            <w:vAlign w:val="center"/>
          </w:tcPr>
          <w:p w14:paraId="06FD7435">
            <w:pPr>
              <w:spacing w:after="0" w:line="240" w:lineRule="auto"/>
              <w:rPr>
                <w:sz w:val="36"/>
                <w:szCs w:val="36"/>
              </w:rPr>
            </w:pPr>
            <w:r>
              <w:rPr>
                <w:sz w:val="36"/>
                <w:szCs w:val="36"/>
              </w:rPr>
              <w:t>Database Optimization</w:t>
            </w:r>
          </w:p>
        </w:tc>
        <w:tc>
          <w:tcPr>
            <w:tcW w:w="4968" w:type="dxa"/>
            <w:vAlign w:val="center"/>
          </w:tcPr>
          <w:p w14:paraId="4C1F92F9">
            <w:pPr>
              <w:spacing w:after="0" w:line="240" w:lineRule="auto"/>
              <w:rPr>
                <w:sz w:val="36"/>
                <w:szCs w:val="36"/>
              </w:rPr>
            </w:pPr>
            <w:r>
              <w:rPr>
                <w:sz w:val="36"/>
                <w:szCs w:val="36"/>
              </w:rPr>
              <w:t>Demonstrates an index and uses EXPLAIN to inspect a query plan.</w:t>
            </w:r>
          </w:p>
        </w:tc>
      </w:tr>
    </w:tbl>
    <w:p w14:paraId="3FD585F0">
      <w:pPr>
        <w:rPr>
          <w:sz w:val="36"/>
          <w:szCs w:val="36"/>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6F91606">
        <w:trPr>
          <w:jc w:val="center"/>
        </w:trPr>
        <w:tc>
          <w:tcPr>
            <w:tcW w:w="4968" w:type="dxa"/>
            <w:shd w:val="clear" w:color="auto" w:fill="1F4E79"/>
          </w:tcPr>
          <w:p w14:paraId="4F5B4B5A">
            <w:pPr>
              <w:spacing w:after="0" w:line="240" w:lineRule="auto"/>
              <w:jc w:val="center"/>
              <w:rPr>
                <w:sz w:val="36"/>
                <w:szCs w:val="36"/>
              </w:rPr>
            </w:pPr>
            <w:r>
              <w:rPr>
                <w:b/>
                <w:color w:val="FFFFFF"/>
                <w:sz w:val="36"/>
                <w:szCs w:val="36"/>
              </w:rPr>
              <w:t>Tool / Technology</w:t>
            </w:r>
          </w:p>
        </w:tc>
        <w:tc>
          <w:tcPr>
            <w:tcW w:w="4968" w:type="dxa"/>
            <w:shd w:val="clear" w:color="auto" w:fill="1F4E79"/>
          </w:tcPr>
          <w:p w14:paraId="3C6CC40E">
            <w:pPr>
              <w:spacing w:after="0" w:line="240" w:lineRule="auto"/>
              <w:jc w:val="center"/>
              <w:rPr>
                <w:sz w:val="36"/>
                <w:szCs w:val="36"/>
              </w:rPr>
            </w:pPr>
            <w:r>
              <w:rPr>
                <w:b/>
                <w:color w:val="FFFFFF"/>
                <w:sz w:val="36"/>
                <w:szCs w:val="36"/>
              </w:rPr>
              <w:t>Use</w:t>
            </w:r>
          </w:p>
        </w:tc>
      </w:tr>
      <w:tr w14:paraId="7FD6CAC6">
        <w:trPr>
          <w:jc w:val="center"/>
        </w:trPr>
        <w:tc>
          <w:tcPr>
            <w:tcW w:w="4968" w:type="dxa"/>
            <w:vAlign w:val="center"/>
          </w:tcPr>
          <w:p w14:paraId="57F206A7">
            <w:pPr>
              <w:spacing w:after="0" w:line="240" w:lineRule="auto"/>
              <w:rPr>
                <w:sz w:val="36"/>
                <w:szCs w:val="36"/>
              </w:rPr>
            </w:pPr>
            <w:r>
              <w:rPr>
                <w:sz w:val="36"/>
                <w:szCs w:val="36"/>
              </w:rPr>
              <w:t>MySQL 8.0+</w:t>
            </w:r>
          </w:p>
        </w:tc>
        <w:tc>
          <w:tcPr>
            <w:tcW w:w="4968" w:type="dxa"/>
            <w:vAlign w:val="center"/>
          </w:tcPr>
          <w:p w14:paraId="794B2F91">
            <w:pPr>
              <w:spacing w:after="0" w:line="240" w:lineRule="auto"/>
              <w:rPr>
                <w:sz w:val="36"/>
                <w:szCs w:val="36"/>
              </w:rPr>
            </w:pPr>
            <w:r>
              <w:rPr>
                <w:sz w:val="36"/>
                <w:szCs w:val="36"/>
              </w:rPr>
              <w:t>Relational database and SQL execution.</w:t>
            </w:r>
          </w:p>
        </w:tc>
      </w:tr>
      <w:tr w14:paraId="0D5D148D">
        <w:trPr>
          <w:jc w:val="center"/>
        </w:trPr>
        <w:tc>
          <w:tcPr>
            <w:tcW w:w="4968" w:type="dxa"/>
            <w:vAlign w:val="center"/>
          </w:tcPr>
          <w:p w14:paraId="2F464431">
            <w:pPr>
              <w:spacing w:after="0" w:line="240" w:lineRule="auto"/>
              <w:rPr>
                <w:sz w:val="36"/>
                <w:szCs w:val="36"/>
              </w:rPr>
            </w:pPr>
            <w:r>
              <w:rPr>
                <w:sz w:val="36"/>
                <w:szCs w:val="36"/>
              </w:rPr>
              <w:t>MySQL Workbench</w:t>
            </w:r>
          </w:p>
        </w:tc>
        <w:tc>
          <w:tcPr>
            <w:tcW w:w="4968" w:type="dxa"/>
            <w:vAlign w:val="center"/>
          </w:tcPr>
          <w:p w14:paraId="35713944">
            <w:pPr>
              <w:spacing w:after="0" w:line="240" w:lineRule="auto"/>
              <w:rPr>
                <w:sz w:val="36"/>
                <w:szCs w:val="36"/>
              </w:rPr>
            </w:pPr>
            <w:r>
              <w:rPr>
                <w:sz w:val="36"/>
                <w:szCs w:val="36"/>
              </w:rPr>
              <w:t>Writing queries, running scripts, and capturing result-grid screenshots.</w:t>
            </w:r>
          </w:p>
        </w:tc>
      </w:tr>
      <w:tr w14:paraId="5D8AF6E1">
        <w:trPr>
          <w:jc w:val="center"/>
        </w:trPr>
        <w:tc>
          <w:tcPr>
            <w:tcW w:w="4968" w:type="dxa"/>
            <w:vAlign w:val="center"/>
          </w:tcPr>
          <w:p w14:paraId="62487EB6">
            <w:pPr>
              <w:spacing w:after="0" w:line="240" w:lineRule="auto"/>
              <w:rPr>
                <w:sz w:val="36"/>
                <w:szCs w:val="36"/>
              </w:rPr>
            </w:pPr>
            <w:r>
              <w:rPr>
                <w:sz w:val="36"/>
                <w:szCs w:val="36"/>
              </w:rPr>
              <w:t>SQL</w:t>
            </w:r>
          </w:p>
        </w:tc>
        <w:tc>
          <w:tcPr>
            <w:tcW w:w="4968" w:type="dxa"/>
            <w:vAlign w:val="center"/>
          </w:tcPr>
          <w:p w14:paraId="0235766A">
            <w:pPr>
              <w:spacing w:after="0" w:line="240" w:lineRule="auto"/>
              <w:rPr>
                <w:sz w:val="36"/>
                <w:szCs w:val="36"/>
              </w:rPr>
            </w:pPr>
            <w:r>
              <w:rPr>
                <w:sz w:val="36"/>
                <w:szCs w:val="36"/>
              </w:rPr>
              <w:t>DDL, DML, joins, aggregates, subqueries, constraints, and indexing.</w:t>
            </w:r>
          </w:p>
        </w:tc>
      </w:tr>
      <w:tr w14:paraId="3F70FF90">
        <w:trPr>
          <w:jc w:val="center"/>
        </w:trPr>
        <w:tc>
          <w:tcPr>
            <w:tcW w:w="4968" w:type="dxa"/>
            <w:vAlign w:val="center"/>
          </w:tcPr>
          <w:p w14:paraId="2DA2A5A0">
            <w:pPr>
              <w:spacing w:after="0" w:line="240" w:lineRule="auto"/>
              <w:rPr>
                <w:sz w:val="36"/>
                <w:szCs w:val="36"/>
              </w:rPr>
            </w:pPr>
            <w:r>
              <w:rPr>
                <w:sz w:val="36"/>
                <w:szCs w:val="36"/>
              </w:rPr>
              <w:t>GitHub</w:t>
            </w:r>
          </w:p>
        </w:tc>
        <w:tc>
          <w:tcPr>
            <w:tcW w:w="4968" w:type="dxa"/>
            <w:vAlign w:val="center"/>
          </w:tcPr>
          <w:p w14:paraId="07796E88">
            <w:pPr>
              <w:spacing w:after="0" w:line="240" w:lineRule="auto"/>
              <w:rPr>
                <w:sz w:val="36"/>
                <w:szCs w:val="36"/>
              </w:rPr>
            </w:pPr>
            <w:r>
              <w:rPr>
                <w:sz w:val="36"/>
                <w:szCs w:val="36"/>
              </w:rPr>
              <w:t>Version control and sharing project files.</w:t>
            </w:r>
          </w:p>
        </w:tc>
      </w:tr>
    </w:tbl>
    <w:p w14:paraId="42C32BCD">
      <w:pPr>
        <w:rPr>
          <w:sz w:val="36"/>
          <w:szCs w:val="36"/>
        </w:rPr>
      </w:pPr>
    </w:p>
    <w:p w14:paraId="4364863E">
      <w:pPr>
        <w:pStyle w:val="3"/>
        <w:rPr>
          <w:sz w:val="36"/>
          <w:szCs w:val="36"/>
        </w:rPr>
      </w:pPr>
      <w:r>
        <w:rPr>
          <w:sz w:val="36"/>
          <w:szCs w:val="36"/>
        </w:rPr>
        <w:t>Database Tables and Relationships</w:t>
      </w:r>
    </w:p>
    <w:p w14:paraId="178D958D">
      <w:pPr>
        <w:rPr>
          <w:sz w:val="36"/>
          <w:szCs w:val="36"/>
        </w:rPr>
      </w:pPr>
      <w:r>
        <w:rPr>
          <w:sz w:val="36"/>
          <w:szCs w:val="36"/>
        </w:rPr>
        <w:t>customers (1) → (many) rentals; cars (1) → (many) rentals. Each rental refers to one customer and one car. A customer can have multiple rentals over time, and a car can appear in multiple rental records over time.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27238A7">
        <w:trPr>
          <w:jc w:val="center"/>
        </w:trPr>
        <w:tc>
          <w:tcPr>
            <w:tcW w:w="3312" w:type="dxa"/>
            <w:shd w:val="clear" w:color="auto" w:fill="1F4E79"/>
          </w:tcPr>
          <w:p w14:paraId="3CEC7FDE">
            <w:pPr>
              <w:spacing w:after="0" w:line="240" w:lineRule="auto"/>
              <w:jc w:val="center"/>
              <w:rPr>
                <w:sz w:val="36"/>
                <w:szCs w:val="36"/>
              </w:rPr>
            </w:pPr>
            <w:r>
              <w:rPr>
                <w:b/>
                <w:color w:val="FFFFFF"/>
                <w:sz w:val="36"/>
                <w:szCs w:val="36"/>
              </w:rPr>
              <w:t>Table</w:t>
            </w:r>
          </w:p>
        </w:tc>
        <w:tc>
          <w:tcPr>
            <w:tcW w:w="3312" w:type="dxa"/>
            <w:shd w:val="clear" w:color="auto" w:fill="1F4E79"/>
          </w:tcPr>
          <w:p w14:paraId="76FDA818">
            <w:pPr>
              <w:spacing w:after="0" w:line="240" w:lineRule="auto"/>
              <w:jc w:val="center"/>
              <w:rPr>
                <w:sz w:val="36"/>
                <w:szCs w:val="36"/>
              </w:rPr>
            </w:pPr>
            <w:r>
              <w:rPr>
                <w:b/>
                <w:color w:val="FFFFFF"/>
                <w:sz w:val="36"/>
                <w:szCs w:val="36"/>
              </w:rPr>
              <w:t>Primary Key</w:t>
            </w:r>
          </w:p>
        </w:tc>
        <w:tc>
          <w:tcPr>
            <w:tcW w:w="3312" w:type="dxa"/>
            <w:shd w:val="clear" w:color="auto" w:fill="1F4E79"/>
          </w:tcPr>
          <w:p w14:paraId="76CFD040">
            <w:pPr>
              <w:spacing w:after="0" w:line="240" w:lineRule="auto"/>
              <w:jc w:val="center"/>
              <w:rPr>
                <w:sz w:val="36"/>
                <w:szCs w:val="36"/>
              </w:rPr>
            </w:pPr>
            <w:r>
              <w:rPr>
                <w:b/>
                <w:color w:val="FFFFFF"/>
                <w:sz w:val="36"/>
                <w:szCs w:val="36"/>
              </w:rPr>
              <w:t>Important Fields</w:t>
            </w:r>
          </w:p>
        </w:tc>
      </w:tr>
      <w:tr w14:paraId="47771D4B">
        <w:trPr>
          <w:jc w:val="center"/>
        </w:trPr>
        <w:tc>
          <w:tcPr>
            <w:tcW w:w="3312" w:type="dxa"/>
            <w:vAlign w:val="center"/>
          </w:tcPr>
          <w:p w14:paraId="76517DFA">
            <w:pPr>
              <w:spacing w:after="0" w:line="240" w:lineRule="auto"/>
              <w:rPr>
                <w:sz w:val="36"/>
                <w:szCs w:val="36"/>
              </w:rPr>
            </w:pPr>
            <w:r>
              <w:rPr>
                <w:sz w:val="36"/>
                <w:szCs w:val="36"/>
              </w:rPr>
              <w:t>customers</w:t>
            </w:r>
          </w:p>
        </w:tc>
        <w:tc>
          <w:tcPr>
            <w:tcW w:w="3312" w:type="dxa"/>
            <w:vAlign w:val="center"/>
          </w:tcPr>
          <w:p w14:paraId="6B7C261F">
            <w:pPr>
              <w:spacing w:after="0" w:line="240" w:lineRule="auto"/>
              <w:rPr>
                <w:sz w:val="36"/>
                <w:szCs w:val="36"/>
              </w:rPr>
            </w:pPr>
            <w:r>
              <w:rPr>
                <w:sz w:val="36"/>
                <w:szCs w:val="36"/>
              </w:rPr>
              <w:t>customer_id</w:t>
            </w:r>
          </w:p>
        </w:tc>
        <w:tc>
          <w:tcPr>
            <w:tcW w:w="3312" w:type="dxa"/>
            <w:vAlign w:val="center"/>
          </w:tcPr>
          <w:p w14:paraId="50231EB0">
            <w:pPr>
              <w:spacing w:after="0" w:line="240" w:lineRule="auto"/>
              <w:rPr>
                <w:sz w:val="36"/>
                <w:szCs w:val="36"/>
              </w:rPr>
            </w:pPr>
            <w:r>
              <w:rPr>
                <w:sz w:val="36"/>
                <w:szCs w:val="36"/>
              </w:rPr>
              <w:t>full_name, phone, email, driving_license</w:t>
            </w:r>
          </w:p>
        </w:tc>
      </w:tr>
      <w:tr w14:paraId="3E3647B5">
        <w:trPr>
          <w:jc w:val="center"/>
        </w:trPr>
        <w:tc>
          <w:tcPr>
            <w:tcW w:w="3312" w:type="dxa"/>
            <w:vAlign w:val="center"/>
          </w:tcPr>
          <w:p w14:paraId="72C5AB20">
            <w:pPr>
              <w:spacing w:after="0" w:line="240" w:lineRule="auto"/>
              <w:rPr>
                <w:sz w:val="36"/>
                <w:szCs w:val="36"/>
              </w:rPr>
            </w:pPr>
            <w:r>
              <w:rPr>
                <w:sz w:val="36"/>
                <w:szCs w:val="36"/>
              </w:rPr>
              <w:t>cars</w:t>
            </w:r>
          </w:p>
        </w:tc>
        <w:tc>
          <w:tcPr>
            <w:tcW w:w="3312" w:type="dxa"/>
            <w:vAlign w:val="center"/>
          </w:tcPr>
          <w:p w14:paraId="7B9AFB21">
            <w:pPr>
              <w:spacing w:after="0" w:line="240" w:lineRule="auto"/>
              <w:rPr>
                <w:sz w:val="36"/>
                <w:szCs w:val="36"/>
              </w:rPr>
            </w:pPr>
            <w:r>
              <w:rPr>
                <w:sz w:val="36"/>
                <w:szCs w:val="36"/>
              </w:rPr>
              <w:t>car_id</w:t>
            </w:r>
          </w:p>
        </w:tc>
        <w:tc>
          <w:tcPr>
            <w:tcW w:w="3312" w:type="dxa"/>
            <w:vAlign w:val="center"/>
          </w:tcPr>
          <w:p w14:paraId="788A972C">
            <w:pPr>
              <w:spacing w:after="0" w:line="240" w:lineRule="auto"/>
              <w:rPr>
                <w:sz w:val="36"/>
                <w:szCs w:val="36"/>
              </w:rPr>
            </w:pPr>
            <w:r>
              <w:rPr>
                <w:sz w:val="36"/>
                <w:szCs w:val="36"/>
              </w:rPr>
              <w:t>brand, model, registration_no, daily_rate, availability_status</w:t>
            </w:r>
          </w:p>
        </w:tc>
      </w:tr>
      <w:tr w14:paraId="2C0AAA78">
        <w:trPr>
          <w:jc w:val="center"/>
        </w:trPr>
        <w:tc>
          <w:tcPr>
            <w:tcW w:w="3312" w:type="dxa"/>
            <w:vAlign w:val="center"/>
          </w:tcPr>
          <w:p w14:paraId="0CA27AB0">
            <w:pPr>
              <w:spacing w:after="0" w:line="240" w:lineRule="auto"/>
              <w:rPr>
                <w:sz w:val="36"/>
                <w:szCs w:val="36"/>
              </w:rPr>
            </w:pPr>
            <w:r>
              <w:rPr>
                <w:sz w:val="36"/>
                <w:szCs w:val="36"/>
              </w:rPr>
              <w:t>rentals</w:t>
            </w:r>
          </w:p>
        </w:tc>
        <w:tc>
          <w:tcPr>
            <w:tcW w:w="3312" w:type="dxa"/>
            <w:vAlign w:val="center"/>
          </w:tcPr>
          <w:p w14:paraId="4777387B">
            <w:pPr>
              <w:spacing w:after="0" w:line="240" w:lineRule="auto"/>
              <w:rPr>
                <w:sz w:val="36"/>
                <w:szCs w:val="36"/>
              </w:rPr>
            </w:pPr>
            <w:r>
              <w:rPr>
                <w:sz w:val="36"/>
                <w:szCs w:val="36"/>
              </w:rPr>
              <w:t>rental_id</w:t>
            </w:r>
          </w:p>
        </w:tc>
        <w:tc>
          <w:tcPr>
            <w:tcW w:w="3312" w:type="dxa"/>
            <w:vAlign w:val="center"/>
          </w:tcPr>
          <w:p w14:paraId="5DF77B57">
            <w:pPr>
              <w:spacing w:after="0" w:line="240" w:lineRule="auto"/>
              <w:rPr>
                <w:sz w:val="36"/>
                <w:szCs w:val="36"/>
              </w:rPr>
            </w:pPr>
            <w:r>
              <w:rPr>
                <w:sz w:val="36"/>
                <w:szCs w:val="36"/>
              </w:rPr>
              <w:t>customer_id, car_id, rental_date, return_date, total_amount, rental_status</w:t>
            </w:r>
          </w:p>
        </w:tc>
      </w:tr>
    </w:tbl>
    <w:p w14:paraId="58BEF3B7">
      <w:pPr>
        <w:rPr>
          <w:sz w:val="36"/>
          <w:szCs w:val="36"/>
        </w:rPr>
      </w:pPr>
    </w:p>
    <w:p w14:paraId="5CED480F">
      <w:pPr>
        <w:pStyle w:val="2"/>
        <w:rPr>
          <w:sz w:val="36"/>
          <w:szCs w:val="36"/>
        </w:rPr>
      </w:pPr>
      <w:r>
        <w:rPr>
          <w:sz w:val="36"/>
          <w:szCs w:val="36"/>
        </w:rPr>
        <w:t>4. Code with Outputs</w:t>
      </w:r>
    </w:p>
    <w:p w14:paraId="1B9FE216">
      <w:pPr>
        <w:rPr>
          <w:sz w:val="36"/>
          <w:szCs w:val="36"/>
        </w:rPr>
      </w:pPr>
      <w:r>
        <w:rPr>
          <w:sz w:val="36"/>
          <w:szCs w:val="36"/>
        </w:rPr>
        <w:t>The complete executable MySQL script is supplied separately as car_rental_management.sql. It creates the database and tables, inserts sample records, and runs the demonstration queries. Execute the script in MySQL Workbench from top to bottom.</w:t>
      </w:r>
    </w:p>
    <w:p w14:paraId="2CE2BF7F">
      <w:pPr>
        <w:pStyle w:val="3"/>
        <w:rPr>
          <w:sz w:val="36"/>
          <w:szCs w:val="36"/>
        </w:rPr>
      </w:pPr>
      <w:r>
        <w:rPr>
          <w:sz w:val="36"/>
          <w:szCs w:val="36"/>
        </w:rPr>
        <w:t>4.1 Database Creation and Table Structure</w:t>
      </w:r>
    </w:p>
    <w:p w14:paraId="7FA5382F">
      <w:pPr>
        <w:rPr>
          <w:sz w:val="36"/>
          <w:szCs w:val="36"/>
        </w:rPr>
      </w:pPr>
      <w:r>
        <w:rPr>
          <w:sz w:val="36"/>
          <w:szCs w:val="36"/>
        </w:rPr>
        <w:t>The script creates car_rental_db and the tables customers, cars, and rentals. It uses AUTO_INCREMENT primary keys, UNIQUE fields, foreign keys, a CHECK constraint for rental dates, and ENUM fields for status values.</w:t>
      </w:r>
    </w:p>
    <w:p w14:paraId="03ACC801">
      <w:pPr>
        <w:pStyle w:val="3"/>
        <w:rPr>
          <w:sz w:val="36"/>
          <w:szCs w:val="36"/>
        </w:rPr>
      </w:pPr>
      <w:r>
        <w:rPr>
          <w:sz w:val="36"/>
          <w:szCs w:val="36"/>
        </w:rPr>
        <w:t>4.2 Sample Output — Cars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1325"/>
        <w:gridCol w:w="1075"/>
        <w:gridCol w:w="2327"/>
        <w:gridCol w:w="1611"/>
        <w:gridCol w:w="2721"/>
      </w:tblGrid>
      <w:tr w14:paraId="240572E7">
        <w:trPr>
          <w:jc w:val="center"/>
        </w:trPr>
        <w:tc>
          <w:tcPr>
            <w:tcW w:w="1656" w:type="dxa"/>
            <w:shd w:val="clear" w:color="auto" w:fill="1F4E79"/>
          </w:tcPr>
          <w:p w14:paraId="269A0FCD">
            <w:pPr>
              <w:spacing w:after="0" w:line="240" w:lineRule="auto"/>
              <w:jc w:val="center"/>
              <w:rPr>
                <w:sz w:val="36"/>
                <w:szCs w:val="36"/>
              </w:rPr>
            </w:pPr>
            <w:r>
              <w:rPr>
                <w:b/>
                <w:color w:val="FFFFFF"/>
                <w:sz w:val="36"/>
                <w:szCs w:val="36"/>
              </w:rPr>
              <w:t>car_id</w:t>
            </w:r>
          </w:p>
        </w:tc>
        <w:tc>
          <w:tcPr>
            <w:tcW w:w="1656" w:type="dxa"/>
            <w:shd w:val="clear" w:color="auto" w:fill="1F4E79"/>
          </w:tcPr>
          <w:p w14:paraId="6BD92AE5">
            <w:pPr>
              <w:spacing w:after="0" w:line="240" w:lineRule="auto"/>
              <w:jc w:val="center"/>
              <w:rPr>
                <w:sz w:val="36"/>
                <w:szCs w:val="36"/>
              </w:rPr>
            </w:pPr>
            <w:r>
              <w:rPr>
                <w:b/>
                <w:color w:val="FFFFFF"/>
                <w:sz w:val="36"/>
                <w:szCs w:val="36"/>
              </w:rPr>
              <w:t>brand</w:t>
            </w:r>
          </w:p>
        </w:tc>
        <w:tc>
          <w:tcPr>
            <w:tcW w:w="1656" w:type="dxa"/>
            <w:shd w:val="clear" w:color="auto" w:fill="1F4E79"/>
          </w:tcPr>
          <w:p w14:paraId="0895B017">
            <w:pPr>
              <w:spacing w:after="0" w:line="240" w:lineRule="auto"/>
              <w:jc w:val="center"/>
              <w:rPr>
                <w:sz w:val="36"/>
                <w:szCs w:val="36"/>
              </w:rPr>
            </w:pPr>
            <w:r>
              <w:rPr>
                <w:b/>
                <w:color w:val="FFFFFF"/>
                <w:sz w:val="36"/>
                <w:szCs w:val="36"/>
              </w:rPr>
              <w:t>model</w:t>
            </w:r>
          </w:p>
        </w:tc>
        <w:tc>
          <w:tcPr>
            <w:tcW w:w="1656" w:type="dxa"/>
            <w:shd w:val="clear" w:color="auto" w:fill="1F4E79"/>
          </w:tcPr>
          <w:p w14:paraId="52D49E9D">
            <w:pPr>
              <w:spacing w:after="0" w:line="240" w:lineRule="auto"/>
              <w:jc w:val="center"/>
              <w:rPr>
                <w:sz w:val="36"/>
                <w:szCs w:val="36"/>
              </w:rPr>
            </w:pPr>
            <w:r>
              <w:rPr>
                <w:b/>
                <w:color w:val="FFFFFF"/>
                <w:sz w:val="36"/>
                <w:szCs w:val="36"/>
              </w:rPr>
              <w:t>registration_no</w:t>
            </w:r>
          </w:p>
        </w:tc>
        <w:tc>
          <w:tcPr>
            <w:tcW w:w="1656" w:type="dxa"/>
            <w:shd w:val="clear" w:color="auto" w:fill="1F4E79"/>
          </w:tcPr>
          <w:p w14:paraId="0D5C1C8E">
            <w:pPr>
              <w:spacing w:after="0" w:line="240" w:lineRule="auto"/>
              <w:jc w:val="center"/>
              <w:rPr>
                <w:sz w:val="36"/>
                <w:szCs w:val="36"/>
              </w:rPr>
            </w:pPr>
            <w:r>
              <w:rPr>
                <w:b/>
                <w:color w:val="FFFFFF"/>
                <w:sz w:val="36"/>
                <w:szCs w:val="36"/>
              </w:rPr>
              <w:t>daily_rate</w:t>
            </w:r>
          </w:p>
        </w:tc>
        <w:tc>
          <w:tcPr>
            <w:tcW w:w="1656" w:type="dxa"/>
            <w:shd w:val="clear" w:color="auto" w:fill="1F4E79"/>
          </w:tcPr>
          <w:p w14:paraId="2B0CBB12">
            <w:pPr>
              <w:spacing w:after="0" w:line="240" w:lineRule="auto"/>
              <w:jc w:val="center"/>
              <w:rPr>
                <w:sz w:val="36"/>
                <w:szCs w:val="36"/>
              </w:rPr>
            </w:pPr>
            <w:r>
              <w:rPr>
                <w:b/>
                <w:color w:val="FFFFFF"/>
                <w:sz w:val="36"/>
                <w:szCs w:val="36"/>
              </w:rPr>
              <w:t>availability_status</w:t>
            </w:r>
          </w:p>
        </w:tc>
      </w:tr>
      <w:tr w14:paraId="51FC92F8">
        <w:trPr>
          <w:jc w:val="center"/>
        </w:trPr>
        <w:tc>
          <w:tcPr>
            <w:tcW w:w="1656" w:type="dxa"/>
            <w:vAlign w:val="center"/>
          </w:tcPr>
          <w:p w14:paraId="4626EFFC">
            <w:pPr>
              <w:spacing w:after="0" w:line="240" w:lineRule="auto"/>
              <w:rPr>
                <w:sz w:val="36"/>
                <w:szCs w:val="36"/>
              </w:rPr>
            </w:pPr>
            <w:r>
              <w:rPr>
                <w:sz w:val="36"/>
                <w:szCs w:val="36"/>
              </w:rPr>
              <w:t>1</w:t>
            </w:r>
          </w:p>
        </w:tc>
        <w:tc>
          <w:tcPr>
            <w:tcW w:w="1656" w:type="dxa"/>
            <w:vAlign w:val="center"/>
          </w:tcPr>
          <w:p w14:paraId="2E38430C">
            <w:pPr>
              <w:spacing w:after="0" w:line="240" w:lineRule="auto"/>
              <w:rPr>
                <w:sz w:val="36"/>
                <w:szCs w:val="36"/>
              </w:rPr>
            </w:pPr>
            <w:r>
              <w:rPr>
                <w:sz w:val="36"/>
                <w:szCs w:val="36"/>
              </w:rPr>
              <w:t>Maruti Suzuki</w:t>
            </w:r>
          </w:p>
        </w:tc>
        <w:tc>
          <w:tcPr>
            <w:tcW w:w="1656" w:type="dxa"/>
            <w:vAlign w:val="center"/>
          </w:tcPr>
          <w:p w14:paraId="4C94CEFD">
            <w:pPr>
              <w:spacing w:after="0" w:line="240" w:lineRule="auto"/>
              <w:rPr>
                <w:sz w:val="36"/>
                <w:szCs w:val="36"/>
              </w:rPr>
            </w:pPr>
            <w:r>
              <w:rPr>
                <w:sz w:val="36"/>
                <w:szCs w:val="36"/>
              </w:rPr>
              <w:t>Swift</w:t>
            </w:r>
          </w:p>
        </w:tc>
        <w:tc>
          <w:tcPr>
            <w:tcW w:w="1656" w:type="dxa"/>
            <w:vAlign w:val="center"/>
          </w:tcPr>
          <w:p w14:paraId="70595A61">
            <w:pPr>
              <w:spacing w:after="0" w:line="240" w:lineRule="auto"/>
              <w:rPr>
                <w:sz w:val="36"/>
                <w:szCs w:val="36"/>
              </w:rPr>
            </w:pPr>
            <w:r>
              <w:rPr>
                <w:sz w:val="36"/>
                <w:szCs w:val="36"/>
              </w:rPr>
              <w:t>CH01AB1234</w:t>
            </w:r>
          </w:p>
        </w:tc>
        <w:tc>
          <w:tcPr>
            <w:tcW w:w="1656" w:type="dxa"/>
            <w:vAlign w:val="center"/>
          </w:tcPr>
          <w:p w14:paraId="38C9C9B7">
            <w:pPr>
              <w:spacing w:after="0" w:line="240" w:lineRule="auto"/>
              <w:rPr>
                <w:sz w:val="36"/>
                <w:szCs w:val="36"/>
              </w:rPr>
            </w:pPr>
            <w:r>
              <w:rPr>
                <w:sz w:val="36"/>
                <w:szCs w:val="36"/>
              </w:rPr>
              <w:t>1800.00</w:t>
            </w:r>
          </w:p>
        </w:tc>
        <w:tc>
          <w:tcPr>
            <w:tcW w:w="1656" w:type="dxa"/>
            <w:vAlign w:val="center"/>
          </w:tcPr>
          <w:p w14:paraId="78F89F37">
            <w:pPr>
              <w:spacing w:after="0" w:line="240" w:lineRule="auto"/>
              <w:rPr>
                <w:sz w:val="36"/>
                <w:szCs w:val="36"/>
              </w:rPr>
            </w:pPr>
            <w:r>
              <w:rPr>
                <w:sz w:val="36"/>
                <w:szCs w:val="36"/>
              </w:rPr>
              <w:t>Available</w:t>
            </w:r>
          </w:p>
        </w:tc>
      </w:tr>
      <w:tr w14:paraId="0E8C75BA">
        <w:trPr>
          <w:jc w:val="center"/>
        </w:trPr>
        <w:tc>
          <w:tcPr>
            <w:tcW w:w="1656" w:type="dxa"/>
            <w:vAlign w:val="center"/>
          </w:tcPr>
          <w:p w14:paraId="3A039CA4">
            <w:pPr>
              <w:spacing w:after="0" w:line="240" w:lineRule="auto"/>
              <w:rPr>
                <w:sz w:val="36"/>
                <w:szCs w:val="36"/>
              </w:rPr>
            </w:pPr>
            <w:r>
              <w:rPr>
                <w:sz w:val="36"/>
                <w:szCs w:val="36"/>
              </w:rPr>
              <w:t>2</w:t>
            </w:r>
          </w:p>
        </w:tc>
        <w:tc>
          <w:tcPr>
            <w:tcW w:w="1656" w:type="dxa"/>
            <w:vAlign w:val="center"/>
          </w:tcPr>
          <w:p w14:paraId="453DC49C">
            <w:pPr>
              <w:spacing w:after="0" w:line="240" w:lineRule="auto"/>
              <w:rPr>
                <w:sz w:val="36"/>
                <w:szCs w:val="36"/>
              </w:rPr>
            </w:pPr>
            <w:r>
              <w:rPr>
                <w:sz w:val="36"/>
                <w:szCs w:val="36"/>
              </w:rPr>
              <w:t>Hyundai</w:t>
            </w:r>
          </w:p>
        </w:tc>
        <w:tc>
          <w:tcPr>
            <w:tcW w:w="1656" w:type="dxa"/>
            <w:vAlign w:val="center"/>
          </w:tcPr>
          <w:p w14:paraId="088C4DFE">
            <w:pPr>
              <w:spacing w:after="0" w:line="240" w:lineRule="auto"/>
              <w:rPr>
                <w:sz w:val="36"/>
                <w:szCs w:val="36"/>
              </w:rPr>
            </w:pPr>
            <w:r>
              <w:rPr>
                <w:sz w:val="36"/>
                <w:szCs w:val="36"/>
              </w:rPr>
              <w:t>i20</w:t>
            </w:r>
          </w:p>
        </w:tc>
        <w:tc>
          <w:tcPr>
            <w:tcW w:w="1656" w:type="dxa"/>
            <w:vAlign w:val="center"/>
          </w:tcPr>
          <w:p w14:paraId="1E9A6E61">
            <w:pPr>
              <w:spacing w:after="0" w:line="240" w:lineRule="auto"/>
              <w:rPr>
                <w:sz w:val="36"/>
                <w:szCs w:val="36"/>
              </w:rPr>
            </w:pPr>
            <w:r>
              <w:rPr>
                <w:sz w:val="36"/>
                <w:szCs w:val="36"/>
              </w:rPr>
              <w:t>CH01CD5678</w:t>
            </w:r>
          </w:p>
        </w:tc>
        <w:tc>
          <w:tcPr>
            <w:tcW w:w="1656" w:type="dxa"/>
            <w:vAlign w:val="center"/>
          </w:tcPr>
          <w:p w14:paraId="38DE11FF">
            <w:pPr>
              <w:spacing w:after="0" w:line="240" w:lineRule="auto"/>
              <w:rPr>
                <w:sz w:val="36"/>
                <w:szCs w:val="36"/>
              </w:rPr>
            </w:pPr>
            <w:r>
              <w:rPr>
                <w:sz w:val="36"/>
                <w:szCs w:val="36"/>
              </w:rPr>
              <w:t>2200.00</w:t>
            </w:r>
          </w:p>
        </w:tc>
        <w:tc>
          <w:tcPr>
            <w:tcW w:w="1656" w:type="dxa"/>
            <w:vAlign w:val="center"/>
          </w:tcPr>
          <w:p w14:paraId="60BC789B">
            <w:pPr>
              <w:spacing w:after="0" w:line="240" w:lineRule="auto"/>
              <w:rPr>
                <w:sz w:val="36"/>
                <w:szCs w:val="36"/>
              </w:rPr>
            </w:pPr>
            <w:r>
              <w:rPr>
                <w:sz w:val="36"/>
                <w:szCs w:val="36"/>
              </w:rPr>
              <w:t>Rented</w:t>
            </w:r>
          </w:p>
        </w:tc>
      </w:tr>
      <w:tr w14:paraId="34BCE53E">
        <w:trPr>
          <w:jc w:val="center"/>
        </w:trPr>
        <w:tc>
          <w:tcPr>
            <w:tcW w:w="1656" w:type="dxa"/>
            <w:vAlign w:val="center"/>
          </w:tcPr>
          <w:p w14:paraId="587A025D">
            <w:pPr>
              <w:spacing w:after="0" w:line="240" w:lineRule="auto"/>
              <w:rPr>
                <w:sz w:val="36"/>
                <w:szCs w:val="36"/>
              </w:rPr>
            </w:pPr>
            <w:r>
              <w:rPr>
                <w:sz w:val="36"/>
                <w:szCs w:val="36"/>
              </w:rPr>
              <w:t>3</w:t>
            </w:r>
          </w:p>
        </w:tc>
        <w:tc>
          <w:tcPr>
            <w:tcW w:w="1656" w:type="dxa"/>
            <w:vAlign w:val="center"/>
          </w:tcPr>
          <w:p w14:paraId="36D22953">
            <w:pPr>
              <w:spacing w:after="0" w:line="240" w:lineRule="auto"/>
              <w:rPr>
                <w:sz w:val="36"/>
                <w:szCs w:val="36"/>
              </w:rPr>
            </w:pPr>
            <w:r>
              <w:rPr>
                <w:sz w:val="36"/>
                <w:szCs w:val="36"/>
              </w:rPr>
              <w:t>Honda</w:t>
            </w:r>
          </w:p>
        </w:tc>
        <w:tc>
          <w:tcPr>
            <w:tcW w:w="1656" w:type="dxa"/>
            <w:vAlign w:val="center"/>
          </w:tcPr>
          <w:p w14:paraId="7C8EB758">
            <w:pPr>
              <w:spacing w:after="0" w:line="240" w:lineRule="auto"/>
              <w:rPr>
                <w:sz w:val="36"/>
                <w:szCs w:val="36"/>
              </w:rPr>
            </w:pPr>
            <w:r>
              <w:rPr>
                <w:sz w:val="36"/>
                <w:szCs w:val="36"/>
              </w:rPr>
              <w:t>City</w:t>
            </w:r>
          </w:p>
        </w:tc>
        <w:tc>
          <w:tcPr>
            <w:tcW w:w="1656" w:type="dxa"/>
            <w:vAlign w:val="center"/>
          </w:tcPr>
          <w:p w14:paraId="547A0B52">
            <w:pPr>
              <w:spacing w:after="0" w:line="240" w:lineRule="auto"/>
              <w:rPr>
                <w:sz w:val="36"/>
                <w:szCs w:val="36"/>
              </w:rPr>
            </w:pPr>
            <w:r>
              <w:rPr>
                <w:sz w:val="36"/>
                <w:szCs w:val="36"/>
              </w:rPr>
              <w:t>CH01EF9012</w:t>
            </w:r>
          </w:p>
        </w:tc>
        <w:tc>
          <w:tcPr>
            <w:tcW w:w="1656" w:type="dxa"/>
            <w:vAlign w:val="center"/>
          </w:tcPr>
          <w:p w14:paraId="5E9C2BD3">
            <w:pPr>
              <w:spacing w:after="0" w:line="240" w:lineRule="auto"/>
              <w:rPr>
                <w:sz w:val="36"/>
                <w:szCs w:val="36"/>
              </w:rPr>
            </w:pPr>
            <w:r>
              <w:rPr>
                <w:sz w:val="36"/>
                <w:szCs w:val="36"/>
              </w:rPr>
              <w:t>3000.00</w:t>
            </w:r>
          </w:p>
        </w:tc>
        <w:tc>
          <w:tcPr>
            <w:tcW w:w="1656" w:type="dxa"/>
            <w:vAlign w:val="center"/>
          </w:tcPr>
          <w:p w14:paraId="531B9DD3">
            <w:pPr>
              <w:spacing w:after="0" w:line="240" w:lineRule="auto"/>
              <w:rPr>
                <w:sz w:val="36"/>
                <w:szCs w:val="36"/>
              </w:rPr>
            </w:pPr>
            <w:r>
              <w:rPr>
                <w:sz w:val="36"/>
                <w:szCs w:val="36"/>
              </w:rPr>
              <w:t>Available</w:t>
            </w:r>
          </w:p>
        </w:tc>
      </w:tr>
      <w:tr w14:paraId="79ECDAD1">
        <w:trPr>
          <w:jc w:val="center"/>
        </w:trPr>
        <w:tc>
          <w:tcPr>
            <w:tcW w:w="1656" w:type="dxa"/>
            <w:vAlign w:val="center"/>
          </w:tcPr>
          <w:p w14:paraId="63575091">
            <w:pPr>
              <w:spacing w:after="0" w:line="240" w:lineRule="auto"/>
              <w:rPr>
                <w:sz w:val="36"/>
                <w:szCs w:val="36"/>
              </w:rPr>
            </w:pPr>
            <w:r>
              <w:rPr>
                <w:sz w:val="36"/>
                <w:szCs w:val="36"/>
              </w:rPr>
              <w:t>4</w:t>
            </w:r>
          </w:p>
        </w:tc>
        <w:tc>
          <w:tcPr>
            <w:tcW w:w="1656" w:type="dxa"/>
            <w:vAlign w:val="center"/>
          </w:tcPr>
          <w:p w14:paraId="28C5A18A">
            <w:pPr>
              <w:spacing w:after="0" w:line="240" w:lineRule="auto"/>
              <w:rPr>
                <w:sz w:val="36"/>
                <w:szCs w:val="36"/>
              </w:rPr>
            </w:pPr>
            <w:r>
              <w:rPr>
                <w:sz w:val="36"/>
                <w:szCs w:val="36"/>
              </w:rPr>
              <w:t>Tata</w:t>
            </w:r>
          </w:p>
        </w:tc>
        <w:tc>
          <w:tcPr>
            <w:tcW w:w="1656" w:type="dxa"/>
            <w:vAlign w:val="center"/>
          </w:tcPr>
          <w:p w14:paraId="3E344C58">
            <w:pPr>
              <w:spacing w:after="0" w:line="240" w:lineRule="auto"/>
              <w:rPr>
                <w:sz w:val="36"/>
                <w:szCs w:val="36"/>
              </w:rPr>
            </w:pPr>
            <w:r>
              <w:rPr>
                <w:sz w:val="36"/>
                <w:szCs w:val="36"/>
              </w:rPr>
              <w:t>Nexon</w:t>
            </w:r>
          </w:p>
        </w:tc>
        <w:tc>
          <w:tcPr>
            <w:tcW w:w="1656" w:type="dxa"/>
            <w:vAlign w:val="center"/>
          </w:tcPr>
          <w:p w14:paraId="2EDDD334">
            <w:pPr>
              <w:spacing w:after="0" w:line="240" w:lineRule="auto"/>
              <w:rPr>
                <w:sz w:val="36"/>
                <w:szCs w:val="36"/>
              </w:rPr>
            </w:pPr>
            <w:r>
              <w:rPr>
                <w:sz w:val="36"/>
                <w:szCs w:val="36"/>
              </w:rPr>
              <w:t>CH01GH3456</w:t>
            </w:r>
          </w:p>
        </w:tc>
        <w:tc>
          <w:tcPr>
            <w:tcW w:w="1656" w:type="dxa"/>
            <w:vAlign w:val="center"/>
          </w:tcPr>
          <w:p w14:paraId="612CC8B5">
            <w:pPr>
              <w:spacing w:after="0" w:line="240" w:lineRule="auto"/>
              <w:rPr>
                <w:sz w:val="36"/>
                <w:szCs w:val="36"/>
              </w:rPr>
            </w:pPr>
            <w:r>
              <w:rPr>
                <w:sz w:val="36"/>
                <w:szCs w:val="36"/>
              </w:rPr>
              <w:t>2800.00</w:t>
            </w:r>
          </w:p>
        </w:tc>
        <w:tc>
          <w:tcPr>
            <w:tcW w:w="1656" w:type="dxa"/>
            <w:vAlign w:val="center"/>
          </w:tcPr>
          <w:p w14:paraId="497D4A28">
            <w:pPr>
              <w:spacing w:after="0" w:line="240" w:lineRule="auto"/>
              <w:rPr>
                <w:sz w:val="36"/>
                <w:szCs w:val="36"/>
              </w:rPr>
            </w:pPr>
            <w:r>
              <w:rPr>
                <w:sz w:val="36"/>
                <w:szCs w:val="36"/>
              </w:rPr>
              <w:t>Maintenance</w:t>
            </w:r>
          </w:p>
        </w:tc>
      </w:tr>
    </w:tbl>
    <w:p w14:paraId="390770C7">
      <w:pPr>
        <w:rPr>
          <w:sz w:val="36"/>
          <w:szCs w:val="36"/>
        </w:rPr>
      </w:pPr>
    </w:p>
    <w:p w14:paraId="771C00E3">
      <w:pPr>
        <w:rPr>
          <w:sz w:val="36"/>
          <w:szCs w:val="36"/>
        </w:rPr>
      </w:pPr>
      <w:r>
        <w:rPr>
          <w:sz w:val="36"/>
          <w:szCs w:val="36"/>
        </w:rPr>
        <w:t>This is an illustrative result table based on the sample INSERT statements. Capture the actual MySQL Workbench result grid for the hard-copy report.</w:t>
      </w:r>
    </w:p>
    <w:p w14:paraId="5D3D65D6">
      <w:pPr>
        <w:pStyle w:val="3"/>
        <w:rPr>
          <w:sz w:val="36"/>
          <w:szCs w:val="36"/>
        </w:rPr>
      </w:pPr>
      <w:r>
        <w:rPr>
          <w:sz w:val="36"/>
          <w:szCs w:val="36"/>
        </w:rPr>
        <w:t>4.3 Query: Rental Details with Customer and Car</w:t>
      </w:r>
    </w:p>
    <w:p w14:paraId="767C1E35">
      <w:pPr>
        <w:rPr>
          <w:sz w:val="36"/>
          <w:szCs w:val="36"/>
        </w:rPr>
      </w:pPr>
      <w:r>
        <w:rPr>
          <w:sz w:val="36"/>
          <w:szCs w:val="36"/>
        </w:rPr>
        <w:t>Purpose: Demonstrates JOIN across the three related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796"/>
      </w:tblGrid>
      <w:tr w14:paraId="7ABBE9AC">
        <w:trPr>
          <w:jc w:val="center"/>
        </w:trPr>
        <w:tc>
          <w:tcPr>
            <w:tcW w:w="1656" w:type="dxa"/>
            <w:shd w:val="clear" w:color="auto" w:fill="1F4E79"/>
          </w:tcPr>
          <w:p w14:paraId="32499F68">
            <w:pPr>
              <w:spacing w:after="0" w:line="240" w:lineRule="auto"/>
              <w:jc w:val="center"/>
              <w:rPr>
                <w:sz w:val="36"/>
                <w:szCs w:val="36"/>
              </w:rPr>
            </w:pPr>
            <w:r>
              <w:rPr>
                <w:b/>
                <w:color w:val="FFFFFF"/>
                <w:sz w:val="36"/>
                <w:szCs w:val="36"/>
              </w:rPr>
              <w:t>rental_id</w:t>
            </w:r>
          </w:p>
        </w:tc>
        <w:tc>
          <w:tcPr>
            <w:tcW w:w="1656" w:type="dxa"/>
            <w:shd w:val="clear" w:color="auto" w:fill="1F4E79"/>
          </w:tcPr>
          <w:p w14:paraId="2A3E85A3">
            <w:pPr>
              <w:spacing w:after="0" w:line="240" w:lineRule="auto"/>
              <w:jc w:val="center"/>
              <w:rPr>
                <w:sz w:val="36"/>
                <w:szCs w:val="36"/>
              </w:rPr>
            </w:pPr>
            <w:r>
              <w:rPr>
                <w:b/>
                <w:color w:val="FFFFFF"/>
                <w:sz w:val="36"/>
                <w:szCs w:val="36"/>
              </w:rPr>
              <w:t>customer</w:t>
            </w:r>
          </w:p>
        </w:tc>
        <w:tc>
          <w:tcPr>
            <w:tcW w:w="1656" w:type="dxa"/>
            <w:shd w:val="clear" w:color="auto" w:fill="1F4E79"/>
          </w:tcPr>
          <w:p w14:paraId="6607BD06">
            <w:pPr>
              <w:spacing w:after="0" w:line="240" w:lineRule="auto"/>
              <w:jc w:val="center"/>
              <w:rPr>
                <w:sz w:val="36"/>
                <w:szCs w:val="36"/>
              </w:rPr>
            </w:pPr>
            <w:r>
              <w:rPr>
                <w:b/>
                <w:color w:val="FFFFFF"/>
                <w:sz w:val="36"/>
                <w:szCs w:val="36"/>
              </w:rPr>
              <w:t>car</w:t>
            </w:r>
          </w:p>
        </w:tc>
        <w:tc>
          <w:tcPr>
            <w:tcW w:w="1656" w:type="dxa"/>
            <w:shd w:val="clear" w:color="auto" w:fill="1F4E79"/>
          </w:tcPr>
          <w:p w14:paraId="379DA71B">
            <w:pPr>
              <w:spacing w:after="0" w:line="240" w:lineRule="auto"/>
              <w:jc w:val="center"/>
              <w:rPr>
                <w:sz w:val="36"/>
                <w:szCs w:val="36"/>
              </w:rPr>
            </w:pPr>
            <w:r>
              <w:rPr>
                <w:b/>
                <w:color w:val="FFFFFF"/>
                <w:sz w:val="36"/>
                <w:szCs w:val="36"/>
              </w:rPr>
              <w:t>rental dates</w:t>
            </w:r>
          </w:p>
        </w:tc>
        <w:tc>
          <w:tcPr>
            <w:tcW w:w="1656" w:type="dxa"/>
            <w:shd w:val="clear" w:color="auto" w:fill="1F4E79"/>
          </w:tcPr>
          <w:p w14:paraId="0157843D">
            <w:pPr>
              <w:spacing w:after="0" w:line="240" w:lineRule="auto"/>
              <w:jc w:val="center"/>
              <w:rPr>
                <w:sz w:val="36"/>
                <w:szCs w:val="36"/>
              </w:rPr>
            </w:pPr>
            <w:r>
              <w:rPr>
                <w:b/>
                <w:color w:val="FFFFFF"/>
                <w:sz w:val="36"/>
                <w:szCs w:val="36"/>
              </w:rPr>
              <w:t>amount</w:t>
            </w:r>
          </w:p>
        </w:tc>
        <w:tc>
          <w:tcPr>
            <w:tcW w:w="1656" w:type="dxa"/>
            <w:shd w:val="clear" w:color="auto" w:fill="1F4E79"/>
          </w:tcPr>
          <w:p w14:paraId="5AB3CAFF">
            <w:pPr>
              <w:spacing w:after="0" w:line="240" w:lineRule="auto"/>
              <w:jc w:val="center"/>
              <w:rPr>
                <w:sz w:val="36"/>
                <w:szCs w:val="36"/>
              </w:rPr>
            </w:pPr>
            <w:r>
              <w:rPr>
                <w:b/>
                <w:color w:val="FFFFFF"/>
                <w:sz w:val="36"/>
                <w:szCs w:val="36"/>
              </w:rPr>
              <w:t>status</w:t>
            </w:r>
          </w:p>
        </w:tc>
      </w:tr>
      <w:tr w14:paraId="3196A402">
        <w:trPr>
          <w:jc w:val="center"/>
        </w:trPr>
        <w:tc>
          <w:tcPr>
            <w:tcW w:w="1656" w:type="dxa"/>
            <w:vAlign w:val="center"/>
          </w:tcPr>
          <w:p w14:paraId="1AFD63A6">
            <w:pPr>
              <w:spacing w:after="0" w:line="240" w:lineRule="auto"/>
              <w:rPr>
                <w:sz w:val="36"/>
                <w:szCs w:val="36"/>
              </w:rPr>
            </w:pPr>
            <w:r>
              <w:rPr>
                <w:sz w:val="36"/>
                <w:szCs w:val="36"/>
              </w:rPr>
              <w:t>1</w:t>
            </w:r>
          </w:p>
        </w:tc>
        <w:tc>
          <w:tcPr>
            <w:tcW w:w="1656" w:type="dxa"/>
            <w:vAlign w:val="center"/>
          </w:tcPr>
          <w:p w14:paraId="5EFAEF49">
            <w:pPr>
              <w:spacing w:after="0" w:line="240" w:lineRule="auto"/>
              <w:rPr>
                <w:sz w:val="36"/>
                <w:szCs w:val="36"/>
              </w:rPr>
            </w:pPr>
            <w:r>
              <w:rPr>
                <w:sz w:val="36"/>
                <w:szCs w:val="36"/>
              </w:rPr>
              <w:t>Aman Sharma</w:t>
            </w:r>
          </w:p>
        </w:tc>
        <w:tc>
          <w:tcPr>
            <w:tcW w:w="1656" w:type="dxa"/>
            <w:vAlign w:val="center"/>
          </w:tcPr>
          <w:p w14:paraId="50041C23">
            <w:pPr>
              <w:spacing w:after="0" w:line="240" w:lineRule="auto"/>
              <w:rPr>
                <w:sz w:val="36"/>
                <w:szCs w:val="36"/>
              </w:rPr>
            </w:pPr>
            <w:r>
              <w:rPr>
                <w:sz w:val="36"/>
                <w:szCs w:val="36"/>
              </w:rPr>
              <w:t>Hyundai i20</w:t>
            </w:r>
          </w:p>
        </w:tc>
        <w:tc>
          <w:tcPr>
            <w:tcW w:w="1656" w:type="dxa"/>
            <w:vAlign w:val="center"/>
          </w:tcPr>
          <w:p w14:paraId="746BDE74">
            <w:pPr>
              <w:spacing w:after="0" w:line="240" w:lineRule="auto"/>
              <w:rPr>
                <w:sz w:val="36"/>
                <w:szCs w:val="36"/>
              </w:rPr>
            </w:pPr>
            <w:r>
              <w:rPr>
                <w:sz w:val="36"/>
                <w:szCs w:val="36"/>
              </w:rPr>
              <w:t>10–12 Oct 2026</w:t>
            </w:r>
          </w:p>
        </w:tc>
        <w:tc>
          <w:tcPr>
            <w:tcW w:w="1656" w:type="dxa"/>
            <w:vAlign w:val="center"/>
          </w:tcPr>
          <w:p w14:paraId="197FC6E8">
            <w:pPr>
              <w:spacing w:after="0" w:line="240" w:lineRule="auto"/>
              <w:rPr>
                <w:sz w:val="36"/>
                <w:szCs w:val="36"/>
              </w:rPr>
            </w:pPr>
            <w:r>
              <w:rPr>
                <w:sz w:val="36"/>
                <w:szCs w:val="36"/>
              </w:rPr>
              <w:t>4400.00</w:t>
            </w:r>
          </w:p>
        </w:tc>
        <w:tc>
          <w:tcPr>
            <w:tcW w:w="1656" w:type="dxa"/>
            <w:vAlign w:val="center"/>
          </w:tcPr>
          <w:p w14:paraId="2F6F7E00">
            <w:pPr>
              <w:spacing w:after="0" w:line="240" w:lineRule="auto"/>
              <w:rPr>
                <w:sz w:val="36"/>
                <w:szCs w:val="36"/>
              </w:rPr>
            </w:pPr>
            <w:r>
              <w:rPr>
                <w:sz w:val="36"/>
                <w:szCs w:val="36"/>
              </w:rPr>
              <w:t>Completed</w:t>
            </w:r>
          </w:p>
        </w:tc>
      </w:tr>
      <w:tr w14:paraId="56451058">
        <w:trPr>
          <w:jc w:val="center"/>
        </w:trPr>
        <w:tc>
          <w:tcPr>
            <w:tcW w:w="1656" w:type="dxa"/>
            <w:vAlign w:val="center"/>
          </w:tcPr>
          <w:p w14:paraId="27DBD899">
            <w:pPr>
              <w:spacing w:after="0" w:line="240" w:lineRule="auto"/>
              <w:rPr>
                <w:sz w:val="36"/>
                <w:szCs w:val="36"/>
              </w:rPr>
            </w:pPr>
            <w:r>
              <w:rPr>
                <w:sz w:val="36"/>
                <w:szCs w:val="36"/>
              </w:rPr>
              <w:t>2</w:t>
            </w:r>
          </w:p>
        </w:tc>
        <w:tc>
          <w:tcPr>
            <w:tcW w:w="1656" w:type="dxa"/>
            <w:vAlign w:val="center"/>
          </w:tcPr>
          <w:p w14:paraId="7EEFC727">
            <w:pPr>
              <w:spacing w:after="0" w:line="240" w:lineRule="auto"/>
              <w:rPr>
                <w:sz w:val="36"/>
                <w:szCs w:val="36"/>
              </w:rPr>
            </w:pPr>
            <w:r>
              <w:rPr>
                <w:sz w:val="36"/>
                <w:szCs w:val="36"/>
              </w:rPr>
              <w:t>Simran Kaur</w:t>
            </w:r>
          </w:p>
        </w:tc>
        <w:tc>
          <w:tcPr>
            <w:tcW w:w="1656" w:type="dxa"/>
            <w:vAlign w:val="center"/>
          </w:tcPr>
          <w:p w14:paraId="3CDE8D0E">
            <w:pPr>
              <w:spacing w:after="0" w:line="240" w:lineRule="auto"/>
              <w:rPr>
                <w:sz w:val="36"/>
                <w:szCs w:val="36"/>
              </w:rPr>
            </w:pPr>
            <w:r>
              <w:rPr>
                <w:sz w:val="36"/>
                <w:szCs w:val="36"/>
              </w:rPr>
              <w:t>Maruti Suzuki Swift</w:t>
            </w:r>
          </w:p>
        </w:tc>
        <w:tc>
          <w:tcPr>
            <w:tcW w:w="1656" w:type="dxa"/>
            <w:vAlign w:val="center"/>
          </w:tcPr>
          <w:p w14:paraId="10DCE346">
            <w:pPr>
              <w:spacing w:after="0" w:line="240" w:lineRule="auto"/>
              <w:rPr>
                <w:sz w:val="36"/>
                <w:szCs w:val="36"/>
              </w:rPr>
            </w:pPr>
            <w:r>
              <w:rPr>
                <w:sz w:val="36"/>
                <w:szCs w:val="36"/>
              </w:rPr>
              <w:t>22–24 Oct 2026</w:t>
            </w:r>
          </w:p>
        </w:tc>
        <w:tc>
          <w:tcPr>
            <w:tcW w:w="1656" w:type="dxa"/>
            <w:vAlign w:val="center"/>
          </w:tcPr>
          <w:p w14:paraId="3AE1FBBB">
            <w:pPr>
              <w:spacing w:after="0" w:line="240" w:lineRule="auto"/>
              <w:rPr>
                <w:sz w:val="36"/>
                <w:szCs w:val="36"/>
              </w:rPr>
            </w:pPr>
            <w:r>
              <w:rPr>
                <w:sz w:val="36"/>
                <w:szCs w:val="36"/>
              </w:rPr>
              <w:t>3600.00</w:t>
            </w:r>
          </w:p>
        </w:tc>
        <w:tc>
          <w:tcPr>
            <w:tcW w:w="1656" w:type="dxa"/>
            <w:vAlign w:val="center"/>
          </w:tcPr>
          <w:p w14:paraId="4EE66FDF">
            <w:pPr>
              <w:spacing w:after="0" w:line="240" w:lineRule="auto"/>
              <w:rPr>
                <w:sz w:val="36"/>
                <w:szCs w:val="36"/>
              </w:rPr>
            </w:pPr>
            <w:r>
              <w:rPr>
                <w:sz w:val="36"/>
                <w:szCs w:val="36"/>
              </w:rPr>
              <w:t>Ongoing</w:t>
            </w:r>
          </w:p>
        </w:tc>
      </w:tr>
      <w:tr w14:paraId="026D1C80">
        <w:trPr>
          <w:jc w:val="center"/>
        </w:trPr>
        <w:tc>
          <w:tcPr>
            <w:tcW w:w="1656" w:type="dxa"/>
            <w:vAlign w:val="center"/>
          </w:tcPr>
          <w:p w14:paraId="0B2155CA">
            <w:pPr>
              <w:spacing w:after="0" w:line="240" w:lineRule="auto"/>
              <w:rPr>
                <w:sz w:val="36"/>
                <w:szCs w:val="36"/>
              </w:rPr>
            </w:pPr>
            <w:r>
              <w:rPr>
                <w:sz w:val="36"/>
                <w:szCs w:val="36"/>
              </w:rPr>
              <w:t>3</w:t>
            </w:r>
          </w:p>
        </w:tc>
        <w:tc>
          <w:tcPr>
            <w:tcW w:w="1656" w:type="dxa"/>
            <w:vAlign w:val="center"/>
          </w:tcPr>
          <w:p w14:paraId="484D2F0A">
            <w:pPr>
              <w:spacing w:after="0" w:line="240" w:lineRule="auto"/>
              <w:rPr>
                <w:sz w:val="36"/>
                <w:szCs w:val="36"/>
              </w:rPr>
            </w:pPr>
            <w:r>
              <w:rPr>
                <w:sz w:val="36"/>
                <w:szCs w:val="36"/>
              </w:rPr>
              <w:t>Rohit Verma</w:t>
            </w:r>
          </w:p>
        </w:tc>
        <w:tc>
          <w:tcPr>
            <w:tcW w:w="1656" w:type="dxa"/>
            <w:vAlign w:val="center"/>
          </w:tcPr>
          <w:p w14:paraId="611EC9B3">
            <w:pPr>
              <w:spacing w:after="0" w:line="240" w:lineRule="auto"/>
              <w:rPr>
                <w:sz w:val="36"/>
                <w:szCs w:val="36"/>
              </w:rPr>
            </w:pPr>
            <w:r>
              <w:rPr>
                <w:sz w:val="36"/>
                <w:szCs w:val="36"/>
              </w:rPr>
              <w:t>Honda City</w:t>
            </w:r>
          </w:p>
        </w:tc>
        <w:tc>
          <w:tcPr>
            <w:tcW w:w="1656" w:type="dxa"/>
            <w:vAlign w:val="center"/>
          </w:tcPr>
          <w:p w14:paraId="2C16746A">
            <w:pPr>
              <w:spacing w:after="0" w:line="240" w:lineRule="auto"/>
              <w:rPr>
                <w:sz w:val="36"/>
                <w:szCs w:val="36"/>
              </w:rPr>
            </w:pPr>
            <w:r>
              <w:rPr>
                <w:sz w:val="36"/>
                <w:szCs w:val="36"/>
              </w:rPr>
              <w:t>25–27 Oct 2026</w:t>
            </w:r>
          </w:p>
        </w:tc>
        <w:tc>
          <w:tcPr>
            <w:tcW w:w="1656" w:type="dxa"/>
            <w:vAlign w:val="center"/>
          </w:tcPr>
          <w:p w14:paraId="76E1A9DD">
            <w:pPr>
              <w:spacing w:after="0" w:line="240" w:lineRule="auto"/>
              <w:rPr>
                <w:sz w:val="36"/>
                <w:szCs w:val="36"/>
              </w:rPr>
            </w:pPr>
            <w:r>
              <w:rPr>
                <w:sz w:val="36"/>
                <w:szCs w:val="36"/>
              </w:rPr>
              <w:t>6000.00</w:t>
            </w:r>
          </w:p>
        </w:tc>
        <w:tc>
          <w:tcPr>
            <w:tcW w:w="1656" w:type="dxa"/>
            <w:vAlign w:val="center"/>
          </w:tcPr>
          <w:p w14:paraId="3EA9544B">
            <w:pPr>
              <w:spacing w:after="0" w:line="240" w:lineRule="auto"/>
              <w:rPr>
                <w:sz w:val="36"/>
                <w:szCs w:val="36"/>
              </w:rPr>
            </w:pPr>
            <w:r>
              <w:rPr>
                <w:sz w:val="36"/>
                <w:szCs w:val="36"/>
              </w:rPr>
              <w:t>Booked</w:t>
            </w:r>
          </w:p>
        </w:tc>
      </w:tr>
    </w:tbl>
    <w:p w14:paraId="4591BA22">
      <w:pPr>
        <w:rPr>
          <w:sz w:val="36"/>
          <w:szCs w:val="36"/>
        </w:rPr>
      </w:pPr>
    </w:p>
    <w:p w14:paraId="132EEDDF">
      <w:pPr>
        <w:pStyle w:val="3"/>
        <w:rPr>
          <w:sz w:val="36"/>
          <w:szCs w:val="36"/>
        </w:rPr>
      </w:pPr>
      <w:r>
        <w:rPr>
          <w:sz w:val="36"/>
          <w:szCs w:val="36"/>
        </w:rPr>
        <w:t>4.4 Query: Total Rental Amount by Customer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97270F0">
        <w:trPr>
          <w:jc w:val="center"/>
        </w:trPr>
        <w:tc>
          <w:tcPr>
            <w:tcW w:w="4968" w:type="dxa"/>
            <w:shd w:val="clear" w:color="auto" w:fill="1F4E79"/>
          </w:tcPr>
          <w:p w14:paraId="5D0DC921">
            <w:pPr>
              <w:spacing w:after="0" w:line="240" w:lineRule="auto"/>
              <w:jc w:val="center"/>
              <w:rPr>
                <w:sz w:val="36"/>
                <w:szCs w:val="36"/>
              </w:rPr>
            </w:pPr>
            <w:r>
              <w:rPr>
                <w:b/>
                <w:color w:val="FFFFFF"/>
                <w:sz w:val="36"/>
                <w:szCs w:val="36"/>
              </w:rPr>
              <w:t>Customer</w:t>
            </w:r>
          </w:p>
        </w:tc>
        <w:tc>
          <w:tcPr>
            <w:tcW w:w="4968" w:type="dxa"/>
            <w:shd w:val="clear" w:color="auto" w:fill="1F4E79"/>
          </w:tcPr>
          <w:p w14:paraId="57A7614A">
            <w:pPr>
              <w:spacing w:after="0" w:line="240" w:lineRule="auto"/>
              <w:jc w:val="center"/>
              <w:rPr>
                <w:sz w:val="36"/>
                <w:szCs w:val="36"/>
              </w:rPr>
            </w:pPr>
            <w:r>
              <w:rPr>
                <w:b/>
                <w:color w:val="FFFFFF"/>
                <w:sz w:val="36"/>
                <w:szCs w:val="36"/>
              </w:rPr>
              <w:t>Total rental amount</w:t>
            </w:r>
          </w:p>
        </w:tc>
      </w:tr>
      <w:tr w14:paraId="55F0FDEC">
        <w:trPr>
          <w:jc w:val="center"/>
        </w:trPr>
        <w:tc>
          <w:tcPr>
            <w:tcW w:w="4968" w:type="dxa"/>
            <w:vAlign w:val="center"/>
          </w:tcPr>
          <w:p w14:paraId="7EE848BC">
            <w:pPr>
              <w:spacing w:after="0" w:line="240" w:lineRule="auto"/>
              <w:rPr>
                <w:sz w:val="36"/>
                <w:szCs w:val="36"/>
              </w:rPr>
            </w:pPr>
            <w:r>
              <w:rPr>
                <w:sz w:val="36"/>
                <w:szCs w:val="36"/>
              </w:rPr>
              <w:t>Aman Sharma</w:t>
            </w:r>
          </w:p>
        </w:tc>
        <w:tc>
          <w:tcPr>
            <w:tcW w:w="4968" w:type="dxa"/>
            <w:vAlign w:val="center"/>
          </w:tcPr>
          <w:p w14:paraId="06897F75">
            <w:pPr>
              <w:spacing w:after="0" w:line="240" w:lineRule="auto"/>
              <w:rPr>
                <w:sz w:val="36"/>
                <w:szCs w:val="36"/>
              </w:rPr>
            </w:pPr>
            <w:r>
              <w:rPr>
                <w:sz w:val="36"/>
                <w:szCs w:val="36"/>
              </w:rPr>
              <w:t>4400.00</w:t>
            </w:r>
          </w:p>
        </w:tc>
      </w:tr>
      <w:tr w14:paraId="5A904937">
        <w:trPr>
          <w:jc w:val="center"/>
        </w:trPr>
        <w:tc>
          <w:tcPr>
            <w:tcW w:w="4968" w:type="dxa"/>
            <w:vAlign w:val="center"/>
          </w:tcPr>
          <w:p w14:paraId="53DF394A">
            <w:pPr>
              <w:spacing w:after="0" w:line="240" w:lineRule="auto"/>
              <w:rPr>
                <w:sz w:val="36"/>
                <w:szCs w:val="36"/>
              </w:rPr>
            </w:pPr>
            <w:r>
              <w:rPr>
                <w:sz w:val="36"/>
                <w:szCs w:val="36"/>
              </w:rPr>
              <w:t>Simran Kaur</w:t>
            </w:r>
          </w:p>
        </w:tc>
        <w:tc>
          <w:tcPr>
            <w:tcW w:w="4968" w:type="dxa"/>
            <w:vAlign w:val="center"/>
          </w:tcPr>
          <w:p w14:paraId="24A85852">
            <w:pPr>
              <w:spacing w:after="0" w:line="240" w:lineRule="auto"/>
              <w:rPr>
                <w:sz w:val="36"/>
                <w:szCs w:val="36"/>
              </w:rPr>
            </w:pPr>
            <w:r>
              <w:rPr>
                <w:sz w:val="36"/>
                <w:szCs w:val="36"/>
              </w:rPr>
              <w:t>3600.00</w:t>
            </w:r>
          </w:p>
        </w:tc>
      </w:tr>
      <w:tr w14:paraId="190FE0CC">
        <w:trPr>
          <w:jc w:val="center"/>
        </w:trPr>
        <w:tc>
          <w:tcPr>
            <w:tcW w:w="4968" w:type="dxa"/>
            <w:vAlign w:val="center"/>
          </w:tcPr>
          <w:p w14:paraId="1FEC5717">
            <w:pPr>
              <w:spacing w:after="0" w:line="240" w:lineRule="auto"/>
              <w:rPr>
                <w:sz w:val="36"/>
                <w:szCs w:val="36"/>
              </w:rPr>
            </w:pPr>
            <w:r>
              <w:rPr>
                <w:sz w:val="36"/>
                <w:szCs w:val="36"/>
              </w:rPr>
              <w:t>Rohit Verma</w:t>
            </w:r>
          </w:p>
        </w:tc>
        <w:tc>
          <w:tcPr>
            <w:tcW w:w="4968" w:type="dxa"/>
            <w:vAlign w:val="center"/>
          </w:tcPr>
          <w:p w14:paraId="18CD4DB0">
            <w:pPr>
              <w:spacing w:after="0" w:line="240" w:lineRule="auto"/>
              <w:rPr>
                <w:sz w:val="36"/>
                <w:szCs w:val="36"/>
              </w:rPr>
            </w:pPr>
            <w:r>
              <w:rPr>
                <w:sz w:val="36"/>
                <w:szCs w:val="36"/>
              </w:rPr>
              <w:t>6000.00</w:t>
            </w:r>
          </w:p>
        </w:tc>
      </w:tr>
    </w:tbl>
    <w:p w14:paraId="6F4C680B">
      <w:pPr>
        <w:rPr>
          <w:sz w:val="36"/>
          <w:szCs w:val="36"/>
        </w:rPr>
      </w:pPr>
    </w:p>
    <w:p w14:paraId="60A886D6">
      <w:pPr>
        <w:rPr>
          <w:sz w:val="36"/>
          <w:szCs w:val="36"/>
        </w:rPr>
      </w:pPr>
      <w:r>
        <w:rPr>
          <w:sz w:val="36"/>
          <w:szCs w:val="36"/>
        </w:rPr>
        <w:t>The GROUP BY query combines rental records by customer and SUM() calculates the total amount for each customer.</w:t>
      </w:r>
    </w:p>
    <w:p w14:paraId="07903CEA">
      <w:pPr>
        <w:pStyle w:val="3"/>
        <w:rPr>
          <w:sz w:val="36"/>
          <w:szCs w:val="36"/>
        </w:rPr>
      </w:pPr>
      <w:r>
        <w:rPr>
          <w:sz w:val="36"/>
          <w:szCs w:val="36"/>
        </w:rPr>
        <w:t>4.5 Query: Rental Count by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58A33D9">
        <w:trPr>
          <w:jc w:val="center"/>
        </w:trPr>
        <w:tc>
          <w:tcPr>
            <w:tcW w:w="4968" w:type="dxa"/>
            <w:shd w:val="clear" w:color="auto" w:fill="1F4E79"/>
          </w:tcPr>
          <w:p w14:paraId="4328164F">
            <w:pPr>
              <w:spacing w:after="0" w:line="240" w:lineRule="auto"/>
              <w:jc w:val="center"/>
              <w:rPr>
                <w:sz w:val="36"/>
                <w:szCs w:val="36"/>
              </w:rPr>
            </w:pPr>
            <w:r>
              <w:rPr>
                <w:b/>
                <w:color w:val="FFFFFF"/>
                <w:sz w:val="36"/>
                <w:szCs w:val="36"/>
              </w:rPr>
              <w:t>Rental status</w:t>
            </w:r>
          </w:p>
        </w:tc>
        <w:tc>
          <w:tcPr>
            <w:tcW w:w="4968" w:type="dxa"/>
            <w:shd w:val="clear" w:color="auto" w:fill="1F4E79"/>
          </w:tcPr>
          <w:p w14:paraId="2F51D278">
            <w:pPr>
              <w:spacing w:after="0" w:line="240" w:lineRule="auto"/>
              <w:jc w:val="center"/>
              <w:rPr>
                <w:sz w:val="36"/>
                <w:szCs w:val="36"/>
              </w:rPr>
            </w:pPr>
            <w:r>
              <w:rPr>
                <w:b/>
                <w:color w:val="FFFFFF"/>
                <w:sz w:val="36"/>
                <w:szCs w:val="36"/>
              </w:rPr>
              <w:t>Number of rentals</w:t>
            </w:r>
          </w:p>
        </w:tc>
      </w:tr>
      <w:tr w14:paraId="28579FEB">
        <w:trPr>
          <w:jc w:val="center"/>
        </w:trPr>
        <w:tc>
          <w:tcPr>
            <w:tcW w:w="4968" w:type="dxa"/>
            <w:vAlign w:val="center"/>
          </w:tcPr>
          <w:p w14:paraId="7C280DD6">
            <w:pPr>
              <w:spacing w:after="0" w:line="240" w:lineRule="auto"/>
              <w:rPr>
                <w:sz w:val="36"/>
                <w:szCs w:val="36"/>
              </w:rPr>
            </w:pPr>
            <w:r>
              <w:rPr>
                <w:sz w:val="36"/>
                <w:szCs w:val="36"/>
              </w:rPr>
              <w:t>Completed</w:t>
            </w:r>
          </w:p>
        </w:tc>
        <w:tc>
          <w:tcPr>
            <w:tcW w:w="4968" w:type="dxa"/>
            <w:vAlign w:val="center"/>
          </w:tcPr>
          <w:p w14:paraId="1A32955D">
            <w:pPr>
              <w:spacing w:after="0" w:line="240" w:lineRule="auto"/>
              <w:rPr>
                <w:sz w:val="36"/>
                <w:szCs w:val="36"/>
              </w:rPr>
            </w:pPr>
            <w:r>
              <w:rPr>
                <w:sz w:val="36"/>
                <w:szCs w:val="36"/>
              </w:rPr>
              <w:t>1</w:t>
            </w:r>
          </w:p>
        </w:tc>
      </w:tr>
      <w:tr w14:paraId="4005ADC4">
        <w:trPr>
          <w:jc w:val="center"/>
        </w:trPr>
        <w:tc>
          <w:tcPr>
            <w:tcW w:w="4968" w:type="dxa"/>
            <w:vAlign w:val="center"/>
          </w:tcPr>
          <w:p w14:paraId="26030527">
            <w:pPr>
              <w:spacing w:after="0" w:line="240" w:lineRule="auto"/>
              <w:rPr>
                <w:sz w:val="36"/>
                <w:szCs w:val="36"/>
              </w:rPr>
            </w:pPr>
            <w:r>
              <w:rPr>
                <w:sz w:val="36"/>
                <w:szCs w:val="36"/>
              </w:rPr>
              <w:t>Ongoing</w:t>
            </w:r>
          </w:p>
        </w:tc>
        <w:tc>
          <w:tcPr>
            <w:tcW w:w="4968" w:type="dxa"/>
            <w:vAlign w:val="center"/>
          </w:tcPr>
          <w:p w14:paraId="1566A472">
            <w:pPr>
              <w:spacing w:after="0" w:line="240" w:lineRule="auto"/>
              <w:rPr>
                <w:sz w:val="36"/>
                <w:szCs w:val="36"/>
              </w:rPr>
            </w:pPr>
            <w:r>
              <w:rPr>
                <w:sz w:val="36"/>
                <w:szCs w:val="36"/>
              </w:rPr>
              <w:t>1</w:t>
            </w:r>
          </w:p>
        </w:tc>
      </w:tr>
      <w:tr w14:paraId="1DDEA818">
        <w:trPr>
          <w:jc w:val="center"/>
        </w:trPr>
        <w:tc>
          <w:tcPr>
            <w:tcW w:w="4968" w:type="dxa"/>
            <w:vAlign w:val="center"/>
          </w:tcPr>
          <w:p w14:paraId="69EDE251">
            <w:pPr>
              <w:spacing w:after="0" w:line="240" w:lineRule="auto"/>
              <w:rPr>
                <w:sz w:val="36"/>
                <w:szCs w:val="36"/>
              </w:rPr>
            </w:pPr>
            <w:r>
              <w:rPr>
                <w:sz w:val="36"/>
                <w:szCs w:val="36"/>
              </w:rPr>
              <w:t>Booked</w:t>
            </w:r>
          </w:p>
        </w:tc>
        <w:tc>
          <w:tcPr>
            <w:tcW w:w="4968" w:type="dxa"/>
            <w:vAlign w:val="center"/>
          </w:tcPr>
          <w:p w14:paraId="727B0F6B">
            <w:pPr>
              <w:spacing w:after="0" w:line="240" w:lineRule="auto"/>
              <w:rPr>
                <w:sz w:val="36"/>
                <w:szCs w:val="36"/>
              </w:rPr>
            </w:pPr>
            <w:r>
              <w:rPr>
                <w:sz w:val="36"/>
                <w:szCs w:val="36"/>
              </w:rPr>
              <w:t>1</w:t>
            </w:r>
          </w:p>
        </w:tc>
      </w:tr>
    </w:tbl>
    <w:p w14:paraId="52A9F48D">
      <w:pPr>
        <w:rPr>
          <w:sz w:val="36"/>
          <w:szCs w:val="36"/>
        </w:rPr>
      </w:pPr>
    </w:p>
    <w:p w14:paraId="030F66C7">
      <w:pPr>
        <w:pStyle w:val="3"/>
        <w:rPr>
          <w:sz w:val="36"/>
          <w:szCs w:val="36"/>
        </w:rPr>
      </w:pPr>
      <w:r>
        <w:rPr>
          <w:sz w:val="36"/>
          <w:szCs w:val="36"/>
        </w:rPr>
        <w:t>4.6 Other SQL Operations</w:t>
      </w:r>
    </w:p>
    <w:p w14:paraId="1EAE05A0">
      <w:pPr>
        <w:pStyle w:val="23"/>
        <w:rPr>
          <w:sz w:val="36"/>
          <w:szCs w:val="36"/>
        </w:rPr>
      </w:pPr>
      <w:r>
        <w:rPr>
          <w:sz w:val="36"/>
          <w:szCs w:val="36"/>
        </w:rPr>
        <w:t>Available-car filter: uses WHERE availability_status = 'Available'.</w:t>
      </w:r>
    </w:p>
    <w:p w14:paraId="509FCB5B">
      <w:pPr>
        <w:pStyle w:val="23"/>
        <w:rPr>
          <w:sz w:val="36"/>
          <w:szCs w:val="36"/>
        </w:rPr>
      </w:pPr>
      <w:r>
        <w:rPr>
          <w:sz w:val="36"/>
          <w:szCs w:val="36"/>
        </w:rPr>
        <w:t>Subquery: finds rentals with an amount above the average rental amount.</w:t>
      </w:r>
    </w:p>
    <w:p w14:paraId="7D05C92A">
      <w:pPr>
        <w:pStyle w:val="23"/>
        <w:rPr>
          <w:sz w:val="36"/>
          <w:szCs w:val="36"/>
        </w:rPr>
      </w:pPr>
      <w:r>
        <w:rPr>
          <w:sz w:val="36"/>
          <w:szCs w:val="36"/>
        </w:rPr>
        <w:t>NOT EXISTS: identifies cars that do not appear in any rental record.</w:t>
      </w:r>
    </w:p>
    <w:p w14:paraId="3823FA7C">
      <w:pPr>
        <w:pStyle w:val="23"/>
        <w:rPr>
          <w:sz w:val="36"/>
          <w:szCs w:val="36"/>
        </w:rPr>
      </w:pPr>
      <w:r>
        <w:rPr>
          <w:sz w:val="36"/>
          <w:szCs w:val="36"/>
        </w:rPr>
        <w:t>CRUD demonstration: inserts a customer and updates a car's availability.</w:t>
      </w:r>
    </w:p>
    <w:p w14:paraId="70DEE24F">
      <w:pPr>
        <w:pStyle w:val="23"/>
        <w:rPr>
          <w:sz w:val="36"/>
          <w:szCs w:val="36"/>
        </w:rPr>
      </w:pPr>
      <w:r>
        <w:rPr>
          <w:sz w:val="36"/>
          <w:szCs w:val="36"/>
        </w:rPr>
        <w:t>Indexing: creates idx_rentals_status and runs EXPLAIN on a status filter.</w:t>
      </w:r>
    </w:p>
    <w:p w14:paraId="3218C92B">
      <w:pPr>
        <w:rPr>
          <w:sz w:val="36"/>
          <w:szCs w:val="36"/>
        </w:rPr>
      </w:pPr>
      <w:r>
        <w:rPr>
          <w:sz w:val="36"/>
          <w:szCs w:val="36"/>
        </w:rPr>
        <w:t>GitHub Repository URL: ______________________________________________</w:t>
      </w:r>
    </w:p>
    <w:p w14:paraId="370B29B6">
      <w:pPr>
        <w:pStyle w:val="2"/>
        <w:rPr>
          <w:sz w:val="36"/>
          <w:szCs w:val="36"/>
        </w:rPr>
      </w:pPr>
      <w:r>
        <w:rPr>
          <w:sz w:val="36"/>
          <w:szCs w:val="36"/>
        </w:rPr>
        <w:t>5. Conclusion</w:t>
      </w:r>
    </w:p>
    <w:p w14:paraId="737F0561">
      <w:pPr>
        <w:rPr>
          <w:sz w:val="36"/>
          <w:szCs w:val="36"/>
        </w:rPr>
      </w:pPr>
      <w:r>
        <w:rPr>
          <w:sz w:val="36"/>
          <w:szCs w:val="36"/>
        </w:rPr>
        <w:t>The Car Rental Management System demonstrates how a relational database can organize customer, car, and rental information. The project applies table creation, data insertion, primary and foreign keys, constraints, JOIN queries, aggregate functions, subqueries, CRUD operations, and indexing. These features help retrieve information consistently and make the database easier to maintain. The current version is a classroom prototype using fictional sample data; a production system would also need authentication, role-based access, payment handling, stronger business rules, backups, and transaction management.</w:t>
      </w:r>
    </w:p>
    <w:p w14:paraId="44FB484A">
      <w:pPr>
        <w:pStyle w:val="2"/>
        <w:rPr>
          <w:sz w:val="36"/>
          <w:szCs w:val="36"/>
        </w:rPr>
      </w:pPr>
      <w:r>
        <w:rPr>
          <w:sz w:val="36"/>
          <w:szCs w:val="36"/>
        </w:rPr>
        <w:t>Appendix: Files Included</w:t>
      </w:r>
    </w:p>
    <w:p w14:paraId="07B6B0B8">
      <w:pPr>
        <w:rPr>
          <w:sz w:val="36"/>
          <w:szCs w:val="36"/>
        </w:rPr>
      </w:pPr>
      <w:r>
        <w:rPr>
          <w:sz w:val="36"/>
          <w:szCs w:val="36"/>
        </w:rPr>
        <w:t>1. car_rental_management.sql — complete MySQL source code.</w:t>
      </w:r>
      <w:r>
        <w:rPr>
          <w:sz w:val="36"/>
          <w:szCs w:val="36"/>
        </w:rPr>
        <w:br w:type="textWrapping"/>
      </w:r>
      <w:r>
        <w:rPr>
          <w:sz w:val="36"/>
          <w:szCs w:val="36"/>
        </w:rPr>
        <w:t>2. README.md — project description, run instructions, and suggested screenshots.</w:t>
      </w:r>
      <w:r>
        <w:rPr>
          <w:sz w:val="36"/>
          <w:szCs w:val="36"/>
        </w:rPr>
        <w:br w:type="textWrapping"/>
      </w:r>
      <w:r>
        <w:rPr>
          <w:sz w:val="36"/>
          <w:szCs w:val="36"/>
        </w:rPr>
        <w:t>3. This report — formatted for printing and submission.</w:t>
      </w:r>
    </w:p>
    <w:p w14:paraId="4AD8B3FE">
      <w:pPr>
        <w:pStyle w:val="2"/>
        <w:rPr>
          <w:sz w:val="36"/>
          <w:szCs w:val="36"/>
        </w:rPr>
      </w:pPr>
      <w:r>
        <w:rPr>
          <w:sz w:val="36"/>
          <w:szCs w:val="36"/>
        </w:rPr>
        <w:t>Faculty Evaluation Grid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96"/>
        <w:gridCol w:w="2484"/>
        <w:gridCol w:w="2484"/>
      </w:tblGrid>
      <w:tr w14:paraId="119C9C47">
        <w:trPr>
          <w:jc w:val="center"/>
        </w:trPr>
        <w:tc>
          <w:tcPr>
            <w:tcW w:w="2484" w:type="dxa"/>
            <w:shd w:val="clear" w:color="auto" w:fill="1F4E79"/>
          </w:tcPr>
          <w:p w14:paraId="1EDB1489">
            <w:pPr>
              <w:spacing w:after="0" w:line="240" w:lineRule="auto"/>
              <w:jc w:val="center"/>
              <w:rPr>
                <w:sz w:val="36"/>
                <w:szCs w:val="36"/>
              </w:rPr>
            </w:pPr>
            <w:r>
              <w:rPr>
                <w:b/>
                <w:color w:val="FFFFFF"/>
                <w:sz w:val="36"/>
                <w:szCs w:val="36"/>
              </w:rPr>
              <w:t>Sr. No.</w:t>
            </w:r>
          </w:p>
        </w:tc>
        <w:tc>
          <w:tcPr>
            <w:tcW w:w="2484" w:type="dxa"/>
            <w:shd w:val="clear" w:color="auto" w:fill="1F4E79"/>
          </w:tcPr>
          <w:p w14:paraId="3CA54F30">
            <w:pPr>
              <w:spacing w:after="0" w:line="240" w:lineRule="auto"/>
              <w:jc w:val="center"/>
              <w:rPr>
                <w:sz w:val="36"/>
                <w:szCs w:val="36"/>
              </w:rPr>
            </w:pPr>
            <w:r>
              <w:rPr>
                <w:b/>
                <w:color w:val="FFFFFF"/>
                <w:sz w:val="36"/>
                <w:szCs w:val="36"/>
              </w:rPr>
              <w:t>Parameter</w:t>
            </w:r>
          </w:p>
        </w:tc>
        <w:tc>
          <w:tcPr>
            <w:tcW w:w="2484" w:type="dxa"/>
            <w:shd w:val="clear" w:color="auto" w:fill="1F4E79"/>
          </w:tcPr>
          <w:p w14:paraId="20FC5B86">
            <w:pPr>
              <w:spacing w:after="0" w:line="240" w:lineRule="auto"/>
              <w:jc w:val="center"/>
              <w:rPr>
                <w:sz w:val="36"/>
                <w:szCs w:val="36"/>
              </w:rPr>
            </w:pPr>
            <w:r>
              <w:rPr>
                <w:b/>
                <w:color w:val="FFFFFF"/>
                <w:sz w:val="36"/>
                <w:szCs w:val="36"/>
              </w:rPr>
              <w:t>Maximum Marks</w:t>
            </w:r>
          </w:p>
        </w:tc>
        <w:tc>
          <w:tcPr>
            <w:tcW w:w="2484" w:type="dxa"/>
            <w:shd w:val="clear" w:color="auto" w:fill="1F4E79"/>
          </w:tcPr>
          <w:p w14:paraId="10EB0673">
            <w:pPr>
              <w:spacing w:after="0" w:line="240" w:lineRule="auto"/>
              <w:jc w:val="center"/>
              <w:rPr>
                <w:sz w:val="36"/>
                <w:szCs w:val="36"/>
              </w:rPr>
            </w:pPr>
            <w:r>
              <w:rPr>
                <w:b/>
                <w:color w:val="FFFFFF"/>
                <w:sz w:val="36"/>
                <w:szCs w:val="36"/>
              </w:rPr>
              <w:t>Marks Obtained</w:t>
            </w:r>
          </w:p>
        </w:tc>
      </w:tr>
      <w:tr w14:paraId="7E94CC93">
        <w:trPr>
          <w:jc w:val="center"/>
        </w:trPr>
        <w:tc>
          <w:tcPr>
            <w:tcW w:w="2484" w:type="dxa"/>
            <w:vAlign w:val="center"/>
          </w:tcPr>
          <w:p w14:paraId="4CE7B5AD">
            <w:pPr>
              <w:spacing w:after="0" w:line="240" w:lineRule="auto"/>
              <w:rPr>
                <w:sz w:val="36"/>
                <w:szCs w:val="36"/>
              </w:rPr>
            </w:pPr>
            <w:r>
              <w:rPr>
                <w:sz w:val="36"/>
                <w:szCs w:val="36"/>
              </w:rPr>
              <w:t>1</w:t>
            </w:r>
          </w:p>
        </w:tc>
        <w:tc>
          <w:tcPr>
            <w:tcW w:w="2484" w:type="dxa"/>
            <w:vAlign w:val="center"/>
          </w:tcPr>
          <w:p w14:paraId="759F65AC">
            <w:pPr>
              <w:spacing w:after="0" w:line="240" w:lineRule="auto"/>
              <w:rPr>
                <w:sz w:val="36"/>
                <w:szCs w:val="36"/>
              </w:rPr>
            </w:pPr>
            <w:r>
              <w:rPr>
                <w:sz w:val="36"/>
                <w:szCs w:val="36"/>
              </w:rPr>
              <w:t>Project Title</w:t>
            </w:r>
          </w:p>
        </w:tc>
        <w:tc>
          <w:tcPr>
            <w:tcW w:w="2484" w:type="dxa"/>
            <w:vAlign w:val="center"/>
          </w:tcPr>
          <w:p w14:paraId="670DA776">
            <w:pPr>
              <w:spacing w:after="0" w:line="240" w:lineRule="auto"/>
              <w:rPr>
                <w:sz w:val="36"/>
                <w:szCs w:val="36"/>
              </w:rPr>
            </w:pPr>
            <w:r>
              <w:rPr>
                <w:sz w:val="36"/>
                <w:szCs w:val="36"/>
              </w:rPr>
              <w:t>2</w:t>
            </w:r>
          </w:p>
        </w:tc>
        <w:tc>
          <w:tcPr>
            <w:tcW w:w="2484" w:type="dxa"/>
            <w:vAlign w:val="center"/>
          </w:tcPr>
          <w:p w14:paraId="505408FB">
            <w:pPr>
              <w:spacing w:after="0" w:line="240" w:lineRule="auto"/>
              <w:rPr>
                <w:sz w:val="36"/>
                <w:szCs w:val="36"/>
              </w:rPr>
            </w:pPr>
          </w:p>
        </w:tc>
      </w:tr>
      <w:tr w14:paraId="1BDB28A7">
        <w:trPr>
          <w:jc w:val="center"/>
        </w:trPr>
        <w:tc>
          <w:tcPr>
            <w:tcW w:w="2484" w:type="dxa"/>
            <w:vAlign w:val="center"/>
          </w:tcPr>
          <w:p w14:paraId="74789D22">
            <w:pPr>
              <w:spacing w:after="0" w:line="240" w:lineRule="auto"/>
              <w:rPr>
                <w:sz w:val="36"/>
                <w:szCs w:val="36"/>
              </w:rPr>
            </w:pPr>
            <w:r>
              <w:rPr>
                <w:sz w:val="36"/>
                <w:szCs w:val="36"/>
              </w:rPr>
              <w:t>2</w:t>
            </w:r>
          </w:p>
        </w:tc>
        <w:tc>
          <w:tcPr>
            <w:tcW w:w="2484" w:type="dxa"/>
            <w:vAlign w:val="center"/>
          </w:tcPr>
          <w:p w14:paraId="63B66BFE">
            <w:pPr>
              <w:spacing w:after="0" w:line="240" w:lineRule="auto"/>
              <w:rPr>
                <w:sz w:val="36"/>
                <w:szCs w:val="36"/>
              </w:rPr>
            </w:pPr>
            <w:r>
              <w:rPr>
                <w:sz w:val="36"/>
                <w:szCs w:val="36"/>
              </w:rPr>
              <w:t>Mini Project / Database Implementation</w:t>
            </w:r>
          </w:p>
        </w:tc>
        <w:tc>
          <w:tcPr>
            <w:tcW w:w="2484" w:type="dxa"/>
            <w:vAlign w:val="center"/>
          </w:tcPr>
          <w:p w14:paraId="43A47C64">
            <w:pPr>
              <w:spacing w:after="0" w:line="240" w:lineRule="auto"/>
              <w:rPr>
                <w:sz w:val="36"/>
                <w:szCs w:val="36"/>
              </w:rPr>
            </w:pPr>
            <w:r>
              <w:rPr>
                <w:sz w:val="36"/>
                <w:szCs w:val="36"/>
              </w:rPr>
              <w:t>5</w:t>
            </w:r>
          </w:p>
        </w:tc>
        <w:tc>
          <w:tcPr>
            <w:tcW w:w="2484" w:type="dxa"/>
            <w:vAlign w:val="center"/>
          </w:tcPr>
          <w:p w14:paraId="7210C583">
            <w:pPr>
              <w:spacing w:after="0" w:line="240" w:lineRule="auto"/>
              <w:rPr>
                <w:sz w:val="36"/>
                <w:szCs w:val="36"/>
              </w:rPr>
            </w:pPr>
          </w:p>
        </w:tc>
      </w:tr>
      <w:tr w14:paraId="3BFC4CD7">
        <w:trPr>
          <w:jc w:val="center"/>
        </w:trPr>
        <w:tc>
          <w:tcPr>
            <w:tcW w:w="2484" w:type="dxa"/>
            <w:vAlign w:val="center"/>
          </w:tcPr>
          <w:p w14:paraId="3BCBA763">
            <w:pPr>
              <w:spacing w:after="0" w:line="240" w:lineRule="auto"/>
              <w:rPr>
                <w:sz w:val="36"/>
                <w:szCs w:val="36"/>
              </w:rPr>
            </w:pPr>
            <w:r>
              <w:rPr>
                <w:sz w:val="36"/>
                <w:szCs w:val="36"/>
              </w:rPr>
              <w:t>3</w:t>
            </w:r>
          </w:p>
        </w:tc>
        <w:tc>
          <w:tcPr>
            <w:tcW w:w="2484" w:type="dxa"/>
            <w:vAlign w:val="center"/>
          </w:tcPr>
          <w:p w14:paraId="254307DC">
            <w:pPr>
              <w:spacing w:after="0" w:line="240" w:lineRule="auto"/>
              <w:rPr>
                <w:sz w:val="36"/>
                <w:szCs w:val="36"/>
              </w:rPr>
            </w:pPr>
            <w:r>
              <w:rPr>
                <w:sz w:val="36"/>
                <w:szCs w:val="36"/>
              </w:rPr>
              <w:t>GitHub Upload Link</w:t>
            </w:r>
          </w:p>
        </w:tc>
        <w:tc>
          <w:tcPr>
            <w:tcW w:w="2484" w:type="dxa"/>
            <w:vAlign w:val="center"/>
          </w:tcPr>
          <w:p w14:paraId="514E688B">
            <w:pPr>
              <w:spacing w:after="0" w:line="240" w:lineRule="auto"/>
              <w:rPr>
                <w:sz w:val="36"/>
                <w:szCs w:val="36"/>
              </w:rPr>
            </w:pPr>
            <w:r>
              <w:rPr>
                <w:sz w:val="36"/>
                <w:szCs w:val="36"/>
              </w:rPr>
              <w:t>1</w:t>
            </w:r>
          </w:p>
        </w:tc>
        <w:tc>
          <w:tcPr>
            <w:tcW w:w="2484" w:type="dxa"/>
            <w:vAlign w:val="center"/>
          </w:tcPr>
          <w:p w14:paraId="086943B2">
            <w:pPr>
              <w:spacing w:after="0" w:line="240" w:lineRule="auto"/>
              <w:rPr>
                <w:sz w:val="36"/>
                <w:szCs w:val="36"/>
              </w:rPr>
            </w:pPr>
          </w:p>
        </w:tc>
      </w:tr>
      <w:tr w14:paraId="612466A0">
        <w:trPr>
          <w:jc w:val="center"/>
        </w:trPr>
        <w:tc>
          <w:tcPr>
            <w:tcW w:w="2484" w:type="dxa"/>
            <w:vAlign w:val="center"/>
          </w:tcPr>
          <w:p w14:paraId="76524080">
            <w:pPr>
              <w:spacing w:after="0" w:line="240" w:lineRule="auto"/>
              <w:rPr>
                <w:sz w:val="36"/>
                <w:szCs w:val="36"/>
              </w:rPr>
            </w:pPr>
            <w:r>
              <w:rPr>
                <w:sz w:val="36"/>
                <w:szCs w:val="36"/>
              </w:rPr>
              <w:t>4</w:t>
            </w:r>
          </w:p>
        </w:tc>
        <w:tc>
          <w:tcPr>
            <w:tcW w:w="2484" w:type="dxa"/>
            <w:vAlign w:val="center"/>
          </w:tcPr>
          <w:p w14:paraId="728DEC67">
            <w:pPr>
              <w:spacing w:after="0" w:line="240" w:lineRule="auto"/>
              <w:rPr>
                <w:sz w:val="36"/>
                <w:szCs w:val="36"/>
              </w:rPr>
            </w:pPr>
            <w:r>
              <w:rPr>
                <w:sz w:val="36"/>
                <w:szCs w:val="36"/>
              </w:rPr>
              <w:t>Output Screenshots</w:t>
            </w:r>
          </w:p>
        </w:tc>
        <w:tc>
          <w:tcPr>
            <w:tcW w:w="2484" w:type="dxa"/>
            <w:vAlign w:val="center"/>
          </w:tcPr>
          <w:p w14:paraId="16AE665F">
            <w:pPr>
              <w:spacing w:after="0" w:line="240" w:lineRule="auto"/>
              <w:rPr>
                <w:sz w:val="36"/>
                <w:szCs w:val="36"/>
              </w:rPr>
            </w:pPr>
            <w:r>
              <w:rPr>
                <w:sz w:val="36"/>
                <w:szCs w:val="36"/>
              </w:rPr>
              <w:t>1</w:t>
            </w:r>
          </w:p>
        </w:tc>
        <w:tc>
          <w:tcPr>
            <w:tcW w:w="2484" w:type="dxa"/>
            <w:vAlign w:val="center"/>
          </w:tcPr>
          <w:p w14:paraId="3346CE98">
            <w:pPr>
              <w:spacing w:after="0" w:line="240" w:lineRule="auto"/>
              <w:rPr>
                <w:sz w:val="36"/>
                <w:szCs w:val="36"/>
              </w:rPr>
            </w:pPr>
          </w:p>
        </w:tc>
      </w:tr>
      <w:tr w14:paraId="27CEF4D3">
        <w:trPr>
          <w:jc w:val="center"/>
        </w:trPr>
        <w:tc>
          <w:tcPr>
            <w:tcW w:w="2484" w:type="dxa"/>
            <w:vAlign w:val="center"/>
          </w:tcPr>
          <w:p w14:paraId="50363A4F">
            <w:pPr>
              <w:spacing w:after="0" w:line="240" w:lineRule="auto"/>
              <w:rPr>
                <w:sz w:val="36"/>
                <w:szCs w:val="36"/>
              </w:rPr>
            </w:pPr>
            <w:r>
              <w:rPr>
                <w:sz w:val="36"/>
                <w:szCs w:val="36"/>
              </w:rPr>
              <w:t>5</w:t>
            </w:r>
          </w:p>
        </w:tc>
        <w:tc>
          <w:tcPr>
            <w:tcW w:w="2484" w:type="dxa"/>
            <w:vAlign w:val="center"/>
          </w:tcPr>
          <w:p w14:paraId="70980E37">
            <w:pPr>
              <w:spacing w:after="0" w:line="240" w:lineRule="auto"/>
              <w:rPr>
                <w:sz w:val="36"/>
                <w:szCs w:val="36"/>
              </w:rPr>
            </w:pPr>
            <w:r>
              <w:rPr>
                <w:sz w:val="36"/>
                <w:szCs w:val="36"/>
              </w:rPr>
              <w:t>Following Prescribed Format</w:t>
            </w:r>
          </w:p>
        </w:tc>
        <w:tc>
          <w:tcPr>
            <w:tcW w:w="2484" w:type="dxa"/>
            <w:vAlign w:val="center"/>
          </w:tcPr>
          <w:p w14:paraId="25A440F9">
            <w:pPr>
              <w:spacing w:after="0" w:line="240" w:lineRule="auto"/>
              <w:rPr>
                <w:sz w:val="36"/>
                <w:szCs w:val="36"/>
              </w:rPr>
            </w:pPr>
            <w:r>
              <w:rPr>
                <w:sz w:val="36"/>
                <w:szCs w:val="36"/>
              </w:rPr>
              <w:t>1</w:t>
            </w:r>
          </w:p>
        </w:tc>
        <w:tc>
          <w:tcPr>
            <w:tcW w:w="2484" w:type="dxa"/>
            <w:vAlign w:val="center"/>
          </w:tcPr>
          <w:p w14:paraId="31D78CF4">
            <w:pPr>
              <w:spacing w:after="0" w:line="240" w:lineRule="auto"/>
              <w:rPr>
                <w:sz w:val="36"/>
                <w:szCs w:val="36"/>
              </w:rPr>
            </w:pPr>
          </w:p>
        </w:tc>
      </w:tr>
      <w:tr w14:paraId="01D68C08">
        <w:trPr>
          <w:jc w:val="center"/>
        </w:trPr>
        <w:tc>
          <w:tcPr>
            <w:tcW w:w="2484" w:type="dxa"/>
            <w:vAlign w:val="center"/>
          </w:tcPr>
          <w:p w14:paraId="6EBF8001">
            <w:pPr>
              <w:spacing w:after="0" w:line="240" w:lineRule="auto"/>
              <w:rPr>
                <w:sz w:val="36"/>
                <w:szCs w:val="36"/>
              </w:rPr>
            </w:pPr>
          </w:p>
        </w:tc>
        <w:tc>
          <w:tcPr>
            <w:tcW w:w="2484" w:type="dxa"/>
            <w:vAlign w:val="center"/>
          </w:tcPr>
          <w:p w14:paraId="196325E0">
            <w:pPr>
              <w:spacing w:after="0" w:line="240" w:lineRule="auto"/>
              <w:rPr>
                <w:sz w:val="36"/>
                <w:szCs w:val="36"/>
              </w:rPr>
            </w:pPr>
            <w:r>
              <w:rPr>
                <w:sz w:val="36"/>
                <w:szCs w:val="36"/>
              </w:rPr>
              <w:t>TOTAL</w:t>
            </w:r>
          </w:p>
        </w:tc>
        <w:tc>
          <w:tcPr>
            <w:tcW w:w="2484" w:type="dxa"/>
            <w:vAlign w:val="center"/>
          </w:tcPr>
          <w:p w14:paraId="725ECBBE">
            <w:pPr>
              <w:spacing w:after="0" w:line="240" w:lineRule="auto"/>
              <w:rPr>
                <w:sz w:val="36"/>
                <w:szCs w:val="36"/>
              </w:rPr>
            </w:pPr>
            <w:r>
              <w:rPr>
                <w:sz w:val="36"/>
                <w:szCs w:val="36"/>
              </w:rPr>
              <w:t>10</w:t>
            </w:r>
          </w:p>
        </w:tc>
        <w:tc>
          <w:tcPr>
            <w:tcW w:w="2484" w:type="dxa"/>
            <w:vAlign w:val="center"/>
          </w:tcPr>
          <w:p w14:paraId="7CE61B0C">
            <w:pPr>
              <w:spacing w:after="0" w:line="240" w:lineRule="auto"/>
              <w:rPr>
                <w:sz w:val="36"/>
                <w:szCs w:val="36"/>
              </w:rPr>
            </w:pPr>
          </w:p>
        </w:tc>
      </w:tr>
    </w:tbl>
    <w:p w14:paraId="11B99D5D">
      <w:pPr>
        <w:rPr>
          <w:sz w:val="36"/>
          <w:szCs w:val="36"/>
        </w:rPr>
      </w:pPr>
    </w:p>
    <w:p w14:paraId="34BB7D92">
      <w:pPr>
        <w:rPr>
          <w:sz w:val="36"/>
          <w:szCs w:val="36"/>
        </w:rPr>
      </w:pPr>
      <w:r>
        <w:rPr>
          <w:sz w:val="36"/>
          <w:szCs w:val="36"/>
        </w:rPr>
        <w:br w:type="page"/>
      </w:r>
    </w:p>
    <w:p w14:paraId="1E899FF2">
      <w:pPr>
        <w:pStyle w:val="2"/>
        <w:rPr>
          <w:sz w:val="36"/>
          <w:szCs w:val="36"/>
        </w:rPr>
      </w:pPr>
      <w:r>
        <w:rPr>
          <w:sz w:val="36"/>
          <w:szCs w:val="36"/>
        </w:rPr>
        <w:t>Appendix A — Complete MySQL Source Code</w:t>
      </w:r>
    </w:p>
    <w:p w14:paraId="23E01D10">
      <w:pPr>
        <w:rPr>
          <w:sz w:val="36"/>
          <w:szCs w:val="36"/>
        </w:rPr>
      </w:pPr>
      <w:r>
        <w:rPr>
          <w:sz w:val="36"/>
          <w:szCs w:val="36"/>
        </w:rPr>
        <w:t>The following is the complete SQL script used for this project. Run it in MySQL Workbench or the MySQL command-line client. The sample output tables shown in Section 4 are illustrative; the screenshots requested by the assignment should be captured from actual execution.</w:t>
      </w:r>
    </w:p>
    <w:p w14:paraId="420ED91A">
      <w:pPr>
        <w:spacing w:before="0" w:after="0" w:line="240" w:lineRule="auto"/>
        <w:rPr>
          <w:sz w:val="36"/>
          <w:szCs w:val="36"/>
        </w:rPr>
      </w:pPr>
      <w:r>
        <w:rPr>
          <w:rFonts w:ascii="Courier New" w:hAnsi="Courier New" w:eastAsia="Courier New"/>
          <w:sz w:val="36"/>
          <w:szCs w:val="36"/>
        </w:rPr>
        <w:t>-- CAR RENTAL MANAGEMENT SYSTEM</w:t>
      </w:r>
      <w:r>
        <w:rPr>
          <w:rFonts w:ascii="Courier New" w:hAnsi="Courier New" w:eastAsia="Courier New"/>
          <w:sz w:val="36"/>
          <w:szCs w:val="36"/>
        </w:rPr>
        <w:br w:type="textWrapping"/>
      </w:r>
      <w:r>
        <w:rPr>
          <w:rFonts w:ascii="Courier New" w:hAnsi="Courier New" w:eastAsia="Courier New"/>
          <w:sz w:val="36"/>
          <w:szCs w:val="36"/>
        </w:rPr>
        <w:t>-- DBMS Mini Project | MySQL 8.0+</w:t>
      </w:r>
      <w:r>
        <w:rPr>
          <w:rFonts w:ascii="Courier New" w:hAnsi="Courier New" w:eastAsia="Courier New"/>
          <w:sz w:val="36"/>
          <w:szCs w:val="36"/>
        </w:rPr>
        <w:br w:type="textWrapping"/>
      </w:r>
      <w:r>
        <w:rPr>
          <w:rFonts w:ascii="Courier New" w:hAnsi="Courier New" w:eastAsia="Courier New"/>
          <w:sz w:val="36"/>
          <w:szCs w:val="36"/>
        </w:rPr>
        <w:t>-- Educational sample data only</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CREATE DATABASE IF NOT EXISTS car_rental_db;</w:t>
      </w:r>
      <w:r>
        <w:rPr>
          <w:rFonts w:ascii="Courier New" w:hAnsi="Courier New" w:eastAsia="Courier New"/>
          <w:sz w:val="36"/>
          <w:szCs w:val="36"/>
        </w:rPr>
        <w:br w:type="textWrapping"/>
      </w:r>
      <w:r>
        <w:rPr>
          <w:rFonts w:ascii="Courier New" w:hAnsi="Courier New" w:eastAsia="Courier New"/>
          <w:sz w:val="36"/>
          <w:szCs w:val="36"/>
        </w:rPr>
        <w:t>USE car_rental_db;</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DROP TABLE IF EXISTS rentals;</w:t>
      </w:r>
      <w:r>
        <w:rPr>
          <w:rFonts w:ascii="Courier New" w:hAnsi="Courier New" w:eastAsia="Courier New"/>
          <w:sz w:val="36"/>
          <w:szCs w:val="36"/>
        </w:rPr>
        <w:br w:type="textWrapping"/>
      </w:r>
      <w:r>
        <w:rPr>
          <w:rFonts w:ascii="Courier New" w:hAnsi="Courier New" w:eastAsia="Courier New"/>
          <w:sz w:val="36"/>
          <w:szCs w:val="36"/>
        </w:rPr>
        <w:t>DROP TABLE IF EXISTS cars;</w:t>
      </w:r>
      <w:r>
        <w:rPr>
          <w:rFonts w:ascii="Courier New" w:hAnsi="Courier New" w:eastAsia="Courier New"/>
          <w:sz w:val="36"/>
          <w:szCs w:val="36"/>
        </w:rPr>
        <w:br w:type="textWrapping"/>
      </w:r>
      <w:r>
        <w:rPr>
          <w:rFonts w:ascii="Courier New" w:hAnsi="Courier New" w:eastAsia="Courier New"/>
          <w:sz w:val="36"/>
          <w:szCs w:val="36"/>
        </w:rPr>
        <w:t>DROP TABLE IF EXISTS customers;</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CREATE TABLE customers (</w:t>
      </w:r>
      <w:r>
        <w:rPr>
          <w:rFonts w:ascii="Courier New" w:hAnsi="Courier New" w:eastAsia="Courier New"/>
          <w:sz w:val="36"/>
          <w:szCs w:val="36"/>
        </w:rPr>
        <w:br w:type="textWrapping"/>
      </w:r>
      <w:r>
        <w:rPr>
          <w:rFonts w:ascii="Courier New" w:hAnsi="Courier New" w:eastAsia="Courier New"/>
          <w:sz w:val="36"/>
          <w:szCs w:val="36"/>
        </w:rPr>
        <w:t xml:space="preserve">    customer_id INT PRIMARY KEY AUTO_INCREMENT,</w:t>
      </w:r>
      <w:r>
        <w:rPr>
          <w:rFonts w:ascii="Courier New" w:hAnsi="Courier New" w:eastAsia="Courier New"/>
          <w:sz w:val="36"/>
          <w:szCs w:val="36"/>
        </w:rPr>
        <w:br w:type="textWrapping"/>
      </w:r>
      <w:r>
        <w:rPr>
          <w:rFonts w:ascii="Courier New" w:hAnsi="Courier New" w:eastAsia="Courier New"/>
          <w:sz w:val="36"/>
          <w:szCs w:val="36"/>
        </w:rPr>
        <w:t xml:space="preserve">    full_name VARCHAR(100) NOT NULL,</w:t>
      </w:r>
      <w:r>
        <w:rPr>
          <w:rFonts w:ascii="Courier New" w:hAnsi="Courier New" w:eastAsia="Courier New"/>
          <w:sz w:val="36"/>
          <w:szCs w:val="36"/>
        </w:rPr>
        <w:br w:type="textWrapping"/>
      </w:r>
      <w:r>
        <w:rPr>
          <w:rFonts w:ascii="Courier New" w:hAnsi="Courier New" w:eastAsia="Courier New"/>
          <w:sz w:val="36"/>
          <w:szCs w:val="36"/>
        </w:rPr>
        <w:t xml:space="preserve">    phone VARCHAR(15) NOT NULL UNIQUE,</w:t>
      </w:r>
      <w:r>
        <w:rPr>
          <w:rFonts w:ascii="Courier New" w:hAnsi="Courier New" w:eastAsia="Courier New"/>
          <w:sz w:val="36"/>
          <w:szCs w:val="36"/>
        </w:rPr>
        <w:br w:type="textWrapping"/>
      </w:r>
      <w:r>
        <w:rPr>
          <w:rFonts w:ascii="Courier New" w:hAnsi="Courier New" w:eastAsia="Courier New"/>
          <w:sz w:val="36"/>
          <w:szCs w:val="36"/>
        </w:rPr>
        <w:t xml:space="preserve">    email VARCHAR(100) UNIQUE,</w:t>
      </w:r>
      <w:r>
        <w:rPr>
          <w:rFonts w:ascii="Courier New" w:hAnsi="Courier New" w:eastAsia="Courier New"/>
          <w:sz w:val="36"/>
          <w:szCs w:val="36"/>
        </w:rPr>
        <w:br w:type="textWrapping"/>
      </w:r>
      <w:r>
        <w:rPr>
          <w:rFonts w:ascii="Courier New" w:hAnsi="Courier New" w:eastAsia="Courier New"/>
          <w:sz w:val="36"/>
          <w:szCs w:val="36"/>
        </w:rPr>
        <w:t xml:space="preserve">    driving_license VARCHAR(30) NOT NULL UNIQUE</w:t>
      </w:r>
      <w:r>
        <w:rPr>
          <w:rFonts w:ascii="Courier New" w:hAnsi="Courier New" w:eastAsia="Courier New"/>
          <w:sz w:val="36"/>
          <w:szCs w:val="36"/>
        </w:rPr>
        <w:br w:type="textWrapping"/>
      </w:r>
      <w:r>
        <w:rPr>
          <w:rFonts w:ascii="Courier New" w:hAnsi="Courier New" w:eastAsia="Courier New"/>
          <w:sz w:val="36"/>
          <w:szCs w:val="36"/>
        </w:rPr>
        <w:t>);</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CREATE TABLE cars (</w:t>
      </w:r>
      <w:r>
        <w:rPr>
          <w:rFonts w:ascii="Courier New" w:hAnsi="Courier New" w:eastAsia="Courier New"/>
          <w:sz w:val="36"/>
          <w:szCs w:val="36"/>
        </w:rPr>
        <w:br w:type="textWrapping"/>
      </w:r>
      <w:r>
        <w:rPr>
          <w:rFonts w:ascii="Courier New" w:hAnsi="Courier New" w:eastAsia="Courier New"/>
          <w:sz w:val="36"/>
          <w:szCs w:val="36"/>
        </w:rPr>
        <w:t xml:space="preserve">    car_id INT PRIMARY KEY AUTO_INCREMENT,</w:t>
      </w:r>
      <w:r>
        <w:rPr>
          <w:rFonts w:ascii="Courier New" w:hAnsi="Courier New" w:eastAsia="Courier New"/>
          <w:sz w:val="36"/>
          <w:szCs w:val="36"/>
        </w:rPr>
        <w:br w:type="textWrapping"/>
      </w:r>
      <w:r>
        <w:rPr>
          <w:rFonts w:ascii="Courier New" w:hAnsi="Courier New" w:eastAsia="Courier New"/>
          <w:sz w:val="36"/>
          <w:szCs w:val="36"/>
        </w:rPr>
        <w:t xml:space="preserve">    brand VARCHAR(50) NOT NULL,</w:t>
      </w:r>
      <w:r>
        <w:rPr>
          <w:rFonts w:ascii="Courier New" w:hAnsi="Courier New" w:eastAsia="Courier New"/>
          <w:sz w:val="36"/>
          <w:szCs w:val="36"/>
        </w:rPr>
        <w:br w:type="textWrapping"/>
      </w:r>
      <w:r>
        <w:rPr>
          <w:rFonts w:ascii="Courier New" w:hAnsi="Courier New" w:eastAsia="Courier New"/>
          <w:sz w:val="36"/>
          <w:szCs w:val="36"/>
        </w:rPr>
        <w:t xml:space="preserve">    model VARCHAR(50) NOT NULL,</w:t>
      </w:r>
      <w:r>
        <w:rPr>
          <w:rFonts w:ascii="Courier New" w:hAnsi="Courier New" w:eastAsia="Courier New"/>
          <w:sz w:val="36"/>
          <w:szCs w:val="36"/>
        </w:rPr>
        <w:br w:type="textWrapping"/>
      </w:r>
      <w:r>
        <w:rPr>
          <w:rFonts w:ascii="Courier New" w:hAnsi="Courier New" w:eastAsia="Courier New"/>
          <w:sz w:val="36"/>
          <w:szCs w:val="36"/>
        </w:rPr>
        <w:t xml:space="preserve">    registration_no VARCHAR(20) NOT NULL UNIQUE,</w:t>
      </w:r>
      <w:r>
        <w:rPr>
          <w:rFonts w:ascii="Courier New" w:hAnsi="Courier New" w:eastAsia="Courier New"/>
          <w:sz w:val="36"/>
          <w:szCs w:val="36"/>
        </w:rPr>
        <w:br w:type="textWrapping"/>
      </w:r>
      <w:r>
        <w:rPr>
          <w:rFonts w:ascii="Courier New" w:hAnsi="Courier New" w:eastAsia="Courier New"/>
          <w:sz w:val="36"/>
          <w:szCs w:val="36"/>
        </w:rPr>
        <w:t xml:space="preserve">    daily_rate DECIMAL(10,2) NOT NULL CHECK (daily_rate &gt; 0),</w:t>
      </w:r>
      <w:r>
        <w:rPr>
          <w:rFonts w:ascii="Courier New" w:hAnsi="Courier New" w:eastAsia="Courier New"/>
          <w:sz w:val="36"/>
          <w:szCs w:val="36"/>
        </w:rPr>
        <w:br w:type="textWrapping"/>
      </w:r>
      <w:r>
        <w:rPr>
          <w:rFonts w:ascii="Courier New" w:hAnsi="Courier New" w:eastAsia="Courier New"/>
          <w:sz w:val="36"/>
          <w:szCs w:val="36"/>
        </w:rPr>
        <w:t xml:space="preserve">    availability_status ENUM('Available','Rented','Maintenance')</w:t>
      </w:r>
      <w:r>
        <w:rPr>
          <w:rFonts w:ascii="Courier New" w:hAnsi="Courier New" w:eastAsia="Courier New"/>
          <w:sz w:val="36"/>
          <w:szCs w:val="36"/>
        </w:rPr>
        <w:br w:type="textWrapping"/>
      </w:r>
      <w:r>
        <w:rPr>
          <w:rFonts w:ascii="Courier New" w:hAnsi="Courier New" w:eastAsia="Courier New"/>
          <w:sz w:val="36"/>
          <w:szCs w:val="36"/>
        </w:rPr>
        <w:t xml:space="preserve">        NOT NULL DEFAULT 'Available'</w:t>
      </w:r>
      <w:r>
        <w:rPr>
          <w:rFonts w:ascii="Courier New" w:hAnsi="Courier New" w:eastAsia="Courier New"/>
          <w:sz w:val="36"/>
          <w:szCs w:val="36"/>
        </w:rPr>
        <w:br w:type="textWrapping"/>
      </w:r>
      <w:r>
        <w:rPr>
          <w:rFonts w:ascii="Courier New" w:hAnsi="Courier New" w:eastAsia="Courier New"/>
          <w:sz w:val="36"/>
          <w:szCs w:val="36"/>
        </w:rPr>
        <w:t>);</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CREATE TABLE rentals (</w:t>
      </w:r>
      <w:r>
        <w:rPr>
          <w:rFonts w:ascii="Courier New" w:hAnsi="Courier New" w:eastAsia="Courier New"/>
          <w:sz w:val="36"/>
          <w:szCs w:val="36"/>
        </w:rPr>
        <w:br w:type="textWrapping"/>
      </w:r>
      <w:r>
        <w:rPr>
          <w:rFonts w:ascii="Courier New" w:hAnsi="Courier New" w:eastAsia="Courier New"/>
          <w:sz w:val="36"/>
          <w:szCs w:val="36"/>
        </w:rPr>
        <w:t xml:space="preserve">    rental_id INT PRIMARY KEY AUTO_INCREMENT,</w:t>
      </w:r>
      <w:r>
        <w:rPr>
          <w:rFonts w:ascii="Courier New" w:hAnsi="Courier New" w:eastAsia="Courier New"/>
          <w:sz w:val="36"/>
          <w:szCs w:val="36"/>
        </w:rPr>
        <w:br w:type="textWrapping"/>
      </w:r>
      <w:r>
        <w:rPr>
          <w:rFonts w:ascii="Courier New" w:hAnsi="Courier New" w:eastAsia="Courier New"/>
          <w:sz w:val="36"/>
          <w:szCs w:val="36"/>
        </w:rPr>
        <w:t xml:space="preserve">    customer_id INT NOT NULL,</w:t>
      </w:r>
      <w:r>
        <w:rPr>
          <w:rFonts w:ascii="Courier New" w:hAnsi="Courier New" w:eastAsia="Courier New"/>
          <w:sz w:val="36"/>
          <w:szCs w:val="36"/>
        </w:rPr>
        <w:br w:type="textWrapping"/>
      </w:r>
      <w:r>
        <w:rPr>
          <w:rFonts w:ascii="Courier New" w:hAnsi="Courier New" w:eastAsia="Courier New"/>
          <w:sz w:val="36"/>
          <w:szCs w:val="36"/>
        </w:rPr>
        <w:t xml:space="preserve">    car_id INT NOT NULL,</w:t>
      </w:r>
      <w:r>
        <w:rPr>
          <w:rFonts w:ascii="Courier New" w:hAnsi="Courier New" w:eastAsia="Courier New"/>
          <w:sz w:val="36"/>
          <w:szCs w:val="36"/>
        </w:rPr>
        <w:br w:type="textWrapping"/>
      </w:r>
      <w:r>
        <w:rPr>
          <w:rFonts w:ascii="Courier New" w:hAnsi="Courier New" w:eastAsia="Courier New"/>
          <w:sz w:val="36"/>
          <w:szCs w:val="36"/>
        </w:rPr>
        <w:t xml:space="preserve">    rental_date DATE NOT NULL,</w:t>
      </w:r>
      <w:r>
        <w:rPr>
          <w:rFonts w:ascii="Courier New" w:hAnsi="Courier New" w:eastAsia="Courier New"/>
          <w:sz w:val="36"/>
          <w:szCs w:val="36"/>
        </w:rPr>
        <w:br w:type="textWrapping"/>
      </w:r>
      <w:r>
        <w:rPr>
          <w:rFonts w:ascii="Courier New" w:hAnsi="Courier New" w:eastAsia="Courier New"/>
          <w:sz w:val="36"/>
          <w:szCs w:val="36"/>
        </w:rPr>
        <w:t xml:space="preserve">    return_date DATE NOT NULL,</w:t>
      </w:r>
      <w:r>
        <w:rPr>
          <w:rFonts w:ascii="Courier New" w:hAnsi="Courier New" w:eastAsia="Courier New"/>
          <w:sz w:val="36"/>
          <w:szCs w:val="36"/>
        </w:rPr>
        <w:br w:type="textWrapping"/>
      </w:r>
      <w:r>
        <w:rPr>
          <w:rFonts w:ascii="Courier New" w:hAnsi="Courier New" w:eastAsia="Courier New"/>
          <w:sz w:val="36"/>
          <w:szCs w:val="36"/>
        </w:rPr>
        <w:t xml:space="preserve">    actual_return_date DATE NULL,</w:t>
      </w:r>
      <w:r>
        <w:rPr>
          <w:rFonts w:ascii="Courier New" w:hAnsi="Courier New" w:eastAsia="Courier New"/>
          <w:sz w:val="36"/>
          <w:szCs w:val="36"/>
        </w:rPr>
        <w:br w:type="textWrapping"/>
      </w:r>
      <w:r>
        <w:rPr>
          <w:rFonts w:ascii="Courier New" w:hAnsi="Courier New" w:eastAsia="Courier New"/>
          <w:sz w:val="36"/>
          <w:szCs w:val="36"/>
        </w:rPr>
        <w:t xml:space="preserve">    total_amount DECIMAL(10,2) NOT NULL DEFAULT 0,</w:t>
      </w:r>
      <w:r>
        <w:rPr>
          <w:rFonts w:ascii="Courier New" w:hAnsi="Courier New" w:eastAsia="Courier New"/>
          <w:sz w:val="36"/>
          <w:szCs w:val="36"/>
        </w:rPr>
        <w:br w:type="textWrapping"/>
      </w:r>
      <w:r>
        <w:rPr>
          <w:rFonts w:ascii="Courier New" w:hAnsi="Courier New" w:eastAsia="Courier New"/>
          <w:sz w:val="36"/>
          <w:szCs w:val="36"/>
        </w:rPr>
        <w:t xml:space="preserve">    rental_status ENUM('Booked','Ongoing','Completed','Cancelled')</w:t>
      </w:r>
    </w:p>
    <w:p w14:paraId="2B72637D">
      <w:pPr>
        <w:rPr>
          <w:sz w:val="36"/>
          <w:szCs w:val="36"/>
        </w:rPr>
      </w:pPr>
      <w:r>
        <w:rPr>
          <w:sz w:val="36"/>
          <w:szCs w:val="36"/>
        </w:rPr>
        <w:br w:type="page"/>
      </w:r>
    </w:p>
    <w:p w14:paraId="68C6304A">
      <w:pPr>
        <w:spacing w:before="0" w:after="0" w:line="240" w:lineRule="auto"/>
        <w:rPr>
          <w:sz w:val="36"/>
          <w:szCs w:val="36"/>
        </w:rPr>
      </w:pPr>
      <w:r>
        <w:rPr>
          <w:rFonts w:ascii="Courier New" w:hAnsi="Courier New" w:eastAsia="Courier New"/>
          <w:sz w:val="36"/>
          <w:szCs w:val="36"/>
        </w:rPr>
        <w:t xml:space="preserve">        NOT NULL DEFAULT 'Booked',</w:t>
      </w:r>
      <w:r>
        <w:rPr>
          <w:rFonts w:ascii="Courier New" w:hAnsi="Courier New" w:eastAsia="Courier New"/>
          <w:sz w:val="36"/>
          <w:szCs w:val="36"/>
        </w:rPr>
        <w:br w:type="textWrapping"/>
      </w:r>
      <w:r>
        <w:rPr>
          <w:rFonts w:ascii="Courier New" w:hAnsi="Courier New" w:eastAsia="Courier New"/>
          <w:sz w:val="36"/>
          <w:szCs w:val="36"/>
        </w:rPr>
        <w:t xml:space="preserve">    CONSTRAINT fk_rental_customer FOREIGN KEY (customer_id)</w:t>
      </w:r>
      <w:r>
        <w:rPr>
          <w:rFonts w:ascii="Courier New" w:hAnsi="Courier New" w:eastAsia="Courier New"/>
          <w:sz w:val="36"/>
          <w:szCs w:val="36"/>
        </w:rPr>
        <w:br w:type="textWrapping"/>
      </w:r>
      <w:r>
        <w:rPr>
          <w:rFonts w:ascii="Courier New" w:hAnsi="Courier New" w:eastAsia="Courier New"/>
          <w:sz w:val="36"/>
          <w:szCs w:val="36"/>
        </w:rPr>
        <w:t xml:space="preserve">        REFERENCES customers(customer_id),</w:t>
      </w:r>
      <w:r>
        <w:rPr>
          <w:rFonts w:ascii="Courier New" w:hAnsi="Courier New" w:eastAsia="Courier New"/>
          <w:sz w:val="36"/>
          <w:szCs w:val="36"/>
        </w:rPr>
        <w:br w:type="textWrapping"/>
      </w:r>
      <w:r>
        <w:rPr>
          <w:rFonts w:ascii="Courier New" w:hAnsi="Courier New" w:eastAsia="Courier New"/>
          <w:sz w:val="36"/>
          <w:szCs w:val="36"/>
        </w:rPr>
        <w:t xml:space="preserve">    CONSTRAINT fk_rental_car FOREIGN KEY (car_id)</w:t>
      </w:r>
      <w:r>
        <w:rPr>
          <w:rFonts w:ascii="Courier New" w:hAnsi="Courier New" w:eastAsia="Courier New"/>
          <w:sz w:val="36"/>
          <w:szCs w:val="36"/>
        </w:rPr>
        <w:br w:type="textWrapping"/>
      </w:r>
      <w:r>
        <w:rPr>
          <w:rFonts w:ascii="Courier New" w:hAnsi="Courier New" w:eastAsia="Courier New"/>
          <w:sz w:val="36"/>
          <w:szCs w:val="36"/>
        </w:rPr>
        <w:t xml:space="preserve">        REFERENCES cars(car_id),</w:t>
      </w:r>
      <w:r>
        <w:rPr>
          <w:rFonts w:ascii="Courier New" w:hAnsi="Courier New" w:eastAsia="Courier New"/>
          <w:sz w:val="36"/>
          <w:szCs w:val="36"/>
        </w:rPr>
        <w:br w:type="textWrapping"/>
      </w:r>
      <w:r>
        <w:rPr>
          <w:rFonts w:ascii="Courier New" w:hAnsi="Courier New" w:eastAsia="Courier New"/>
          <w:sz w:val="36"/>
          <w:szCs w:val="36"/>
        </w:rPr>
        <w:t xml:space="preserve">    CONSTRAINT chk_rental_dates CHECK (return_date &gt;= rental_date)</w:t>
      </w:r>
      <w:r>
        <w:rPr>
          <w:rFonts w:ascii="Courier New" w:hAnsi="Courier New" w:eastAsia="Courier New"/>
          <w:sz w:val="36"/>
          <w:szCs w:val="36"/>
        </w:rPr>
        <w:br w:type="textWrapping"/>
      </w:r>
      <w:r>
        <w:rPr>
          <w:rFonts w:ascii="Courier New" w:hAnsi="Courier New" w:eastAsia="Courier New"/>
          <w:sz w:val="36"/>
          <w:szCs w:val="36"/>
        </w:rPr>
        <w:t>);</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INSERT INTO customers (full_name, phone, email, driving_license) VALUES</w:t>
      </w:r>
      <w:r>
        <w:rPr>
          <w:rFonts w:ascii="Courier New" w:hAnsi="Courier New" w:eastAsia="Courier New"/>
          <w:sz w:val="36"/>
          <w:szCs w:val="36"/>
        </w:rPr>
        <w:br w:type="textWrapping"/>
      </w:r>
      <w:r>
        <w:rPr>
          <w:rFonts w:ascii="Courier New" w:hAnsi="Courier New" w:eastAsia="Courier New"/>
          <w:sz w:val="36"/>
          <w:szCs w:val="36"/>
        </w:rPr>
        <w:t>('Aman Sharma','9876500001','aman@example.com','DL-CH-1001'),</w:t>
      </w:r>
      <w:r>
        <w:rPr>
          <w:rFonts w:ascii="Courier New" w:hAnsi="Courier New" w:eastAsia="Courier New"/>
          <w:sz w:val="36"/>
          <w:szCs w:val="36"/>
        </w:rPr>
        <w:br w:type="textWrapping"/>
      </w:r>
      <w:r>
        <w:rPr>
          <w:rFonts w:ascii="Courier New" w:hAnsi="Courier New" w:eastAsia="Courier New"/>
          <w:sz w:val="36"/>
          <w:szCs w:val="36"/>
        </w:rPr>
        <w:t>('Simran Kaur','9876500002','simran@example.com','DL-CH-1002'),</w:t>
      </w:r>
      <w:r>
        <w:rPr>
          <w:rFonts w:ascii="Courier New" w:hAnsi="Courier New" w:eastAsia="Courier New"/>
          <w:sz w:val="36"/>
          <w:szCs w:val="36"/>
        </w:rPr>
        <w:br w:type="textWrapping"/>
      </w:r>
      <w:r>
        <w:rPr>
          <w:rFonts w:ascii="Courier New" w:hAnsi="Courier New" w:eastAsia="Courier New"/>
          <w:sz w:val="36"/>
          <w:szCs w:val="36"/>
        </w:rPr>
        <w:t>('Rohit Verma','9876500003','rohit@example.com','DL-CH-1003');</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INSERT INTO cars (brand, model, registration_no, daily_rate, availability_status) VALUES</w:t>
      </w:r>
      <w:r>
        <w:rPr>
          <w:rFonts w:ascii="Courier New" w:hAnsi="Courier New" w:eastAsia="Courier New"/>
          <w:sz w:val="36"/>
          <w:szCs w:val="36"/>
        </w:rPr>
        <w:br w:type="textWrapping"/>
      </w:r>
      <w:r>
        <w:rPr>
          <w:rFonts w:ascii="Courier New" w:hAnsi="Courier New" w:eastAsia="Courier New"/>
          <w:sz w:val="36"/>
          <w:szCs w:val="36"/>
        </w:rPr>
        <w:t>('Maruti Suzuki','Swift','CH01AB1234',1800.00,'Available'),</w:t>
      </w:r>
      <w:r>
        <w:rPr>
          <w:rFonts w:ascii="Courier New" w:hAnsi="Courier New" w:eastAsia="Courier New"/>
          <w:sz w:val="36"/>
          <w:szCs w:val="36"/>
        </w:rPr>
        <w:br w:type="textWrapping"/>
      </w:r>
      <w:r>
        <w:rPr>
          <w:rFonts w:ascii="Courier New" w:hAnsi="Courier New" w:eastAsia="Courier New"/>
          <w:sz w:val="36"/>
          <w:szCs w:val="36"/>
        </w:rPr>
        <w:t>('Hyundai','i20','CH01CD5678',2200.00,'Rented'),</w:t>
      </w:r>
      <w:r>
        <w:rPr>
          <w:rFonts w:ascii="Courier New" w:hAnsi="Courier New" w:eastAsia="Courier New"/>
          <w:sz w:val="36"/>
          <w:szCs w:val="36"/>
        </w:rPr>
        <w:br w:type="textWrapping"/>
      </w:r>
      <w:r>
        <w:rPr>
          <w:rFonts w:ascii="Courier New" w:hAnsi="Courier New" w:eastAsia="Courier New"/>
          <w:sz w:val="36"/>
          <w:szCs w:val="36"/>
        </w:rPr>
        <w:t>('Honda','City','CH01EF9012',3000.00,'Available'),</w:t>
      </w:r>
      <w:r>
        <w:rPr>
          <w:rFonts w:ascii="Courier New" w:hAnsi="Courier New" w:eastAsia="Courier New"/>
          <w:sz w:val="36"/>
          <w:szCs w:val="36"/>
        </w:rPr>
        <w:br w:type="textWrapping"/>
      </w:r>
      <w:r>
        <w:rPr>
          <w:rFonts w:ascii="Courier New" w:hAnsi="Courier New" w:eastAsia="Courier New"/>
          <w:sz w:val="36"/>
          <w:szCs w:val="36"/>
        </w:rPr>
        <w:t>('Tata','Nexon','CH01GH3456',2800.00,'Maintenance');</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INSERT INTO rentals</w:t>
      </w:r>
      <w:r>
        <w:rPr>
          <w:rFonts w:ascii="Courier New" w:hAnsi="Courier New" w:eastAsia="Courier New"/>
          <w:sz w:val="36"/>
          <w:szCs w:val="36"/>
        </w:rPr>
        <w:br w:type="textWrapping"/>
      </w:r>
      <w:r>
        <w:rPr>
          <w:rFonts w:ascii="Courier New" w:hAnsi="Courier New" w:eastAsia="Courier New"/>
          <w:sz w:val="36"/>
          <w:szCs w:val="36"/>
        </w:rPr>
        <w:t>(customer_id, car_id, rental_date, return_date, actual_return_date, total_amount, rental_status)</w:t>
      </w:r>
      <w:r>
        <w:rPr>
          <w:rFonts w:ascii="Courier New" w:hAnsi="Courier New" w:eastAsia="Courier New"/>
          <w:sz w:val="36"/>
          <w:szCs w:val="36"/>
        </w:rPr>
        <w:br w:type="textWrapping"/>
      </w:r>
      <w:r>
        <w:rPr>
          <w:rFonts w:ascii="Courier New" w:hAnsi="Courier New" w:eastAsia="Courier New"/>
          <w:sz w:val="36"/>
          <w:szCs w:val="36"/>
        </w:rPr>
        <w:t>VALUES</w:t>
      </w:r>
      <w:r>
        <w:rPr>
          <w:rFonts w:ascii="Courier New" w:hAnsi="Courier New" w:eastAsia="Courier New"/>
          <w:sz w:val="36"/>
          <w:szCs w:val="36"/>
        </w:rPr>
        <w:br w:type="textWrapping"/>
      </w:r>
      <w:r>
        <w:rPr>
          <w:rFonts w:ascii="Courier New" w:hAnsi="Courier New" w:eastAsia="Courier New"/>
          <w:sz w:val="36"/>
          <w:szCs w:val="36"/>
        </w:rPr>
        <w:t>(1,2,'2026-10-10','2026-10-12','2026-10-12',4400.00,'Completed'),</w:t>
      </w:r>
      <w:r>
        <w:rPr>
          <w:rFonts w:ascii="Courier New" w:hAnsi="Courier New" w:eastAsia="Courier New"/>
          <w:sz w:val="36"/>
          <w:szCs w:val="36"/>
        </w:rPr>
        <w:br w:type="textWrapping"/>
      </w:r>
      <w:r>
        <w:rPr>
          <w:rFonts w:ascii="Courier New" w:hAnsi="Courier New" w:eastAsia="Courier New"/>
          <w:sz w:val="36"/>
          <w:szCs w:val="36"/>
        </w:rPr>
        <w:t>(2,1,'2026-10-22','2026-10-24',NULL,3600.00,'Ongoing'),</w:t>
      </w:r>
      <w:r>
        <w:rPr>
          <w:rFonts w:ascii="Courier New" w:hAnsi="Courier New" w:eastAsia="Courier New"/>
          <w:sz w:val="36"/>
          <w:szCs w:val="36"/>
        </w:rPr>
        <w:br w:type="textWrapping"/>
      </w:r>
      <w:r>
        <w:rPr>
          <w:rFonts w:ascii="Courier New" w:hAnsi="Courier New" w:eastAsia="Courier New"/>
          <w:sz w:val="36"/>
          <w:szCs w:val="36"/>
        </w:rPr>
        <w:t>(3,3,'2026-10-25','2026-10-27',NULL,6000.00,'Booked');</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QUERY 1: Display all cars</w:t>
      </w:r>
      <w:r>
        <w:rPr>
          <w:rFonts w:ascii="Courier New" w:hAnsi="Courier New" w:eastAsia="Courier New"/>
          <w:sz w:val="36"/>
          <w:szCs w:val="36"/>
        </w:rPr>
        <w:br w:type="textWrapping"/>
      </w:r>
      <w:r>
        <w:rPr>
          <w:rFonts w:ascii="Courier New" w:hAnsi="Courier New" w:eastAsia="Courier New"/>
          <w:sz w:val="36"/>
          <w:szCs w:val="36"/>
        </w:rPr>
        <w:t>SELECT car_id, brand, model, registration_no, daily_rate, availability_status</w:t>
      </w:r>
      <w:r>
        <w:rPr>
          <w:rFonts w:ascii="Courier New" w:hAnsi="Courier New" w:eastAsia="Courier New"/>
          <w:sz w:val="36"/>
          <w:szCs w:val="36"/>
        </w:rPr>
        <w:br w:type="textWrapping"/>
      </w:r>
      <w:r>
        <w:rPr>
          <w:rFonts w:ascii="Courier New" w:hAnsi="Courier New" w:eastAsia="Courier New"/>
          <w:sz w:val="36"/>
          <w:szCs w:val="36"/>
        </w:rPr>
        <w:t>FROM cars ORDER BY car_id;</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QUERY 2: List cars currently available for rent</w:t>
      </w:r>
      <w:r>
        <w:rPr>
          <w:rFonts w:ascii="Courier New" w:hAnsi="Courier New" w:eastAsia="Courier New"/>
          <w:sz w:val="36"/>
          <w:szCs w:val="36"/>
        </w:rPr>
        <w:br w:type="textWrapping"/>
      </w:r>
      <w:r>
        <w:rPr>
          <w:rFonts w:ascii="Courier New" w:hAnsi="Courier New" w:eastAsia="Courier New"/>
          <w:sz w:val="36"/>
          <w:szCs w:val="36"/>
        </w:rPr>
        <w:t>SELECT brand, model, daily_rate</w:t>
      </w:r>
      <w:r>
        <w:rPr>
          <w:rFonts w:ascii="Courier New" w:hAnsi="Courier New" w:eastAsia="Courier New"/>
          <w:sz w:val="36"/>
          <w:szCs w:val="36"/>
        </w:rPr>
        <w:br w:type="textWrapping"/>
      </w:r>
      <w:r>
        <w:rPr>
          <w:rFonts w:ascii="Courier New" w:hAnsi="Courier New" w:eastAsia="Courier New"/>
          <w:sz w:val="36"/>
          <w:szCs w:val="36"/>
        </w:rPr>
        <w:t>FROM cars</w:t>
      </w:r>
      <w:r>
        <w:rPr>
          <w:rFonts w:ascii="Courier New" w:hAnsi="Courier New" w:eastAsia="Courier New"/>
          <w:sz w:val="36"/>
          <w:szCs w:val="36"/>
        </w:rPr>
        <w:br w:type="textWrapping"/>
      </w:r>
      <w:r>
        <w:rPr>
          <w:rFonts w:ascii="Courier New" w:hAnsi="Courier New" w:eastAsia="Courier New"/>
          <w:sz w:val="36"/>
          <w:szCs w:val="36"/>
        </w:rPr>
        <w:t>WHERE availability_status = 'Available';</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QUERY 3: Show rentals with customer and car details</w:t>
      </w:r>
      <w:r>
        <w:rPr>
          <w:rFonts w:ascii="Courier New" w:hAnsi="Courier New" w:eastAsia="Courier New"/>
          <w:sz w:val="36"/>
          <w:szCs w:val="36"/>
        </w:rPr>
        <w:br w:type="textWrapping"/>
      </w:r>
      <w:r>
        <w:rPr>
          <w:rFonts w:ascii="Courier New" w:hAnsi="Courier New" w:eastAsia="Courier New"/>
          <w:sz w:val="36"/>
          <w:szCs w:val="36"/>
        </w:rPr>
        <w:t>SELECT r.rental_id, c.full_name,</w:t>
      </w:r>
      <w:r>
        <w:rPr>
          <w:rFonts w:ascii="Courier New" w:hAnsi="Courier New" w:eastAsia="Courier New"/>
          <w:sz w:val="36"/>
          <w:szCs w:val="36"/>
        </w:rPr>
        <w:br w:type="textWrapping"/>
      </w:r>
      <w:r>
        <w:rPr>
          <w:rFonts w:ascii="Courier New" w:hAnsi="Courier New" w:eastAsia="Courier New"/>
          <w:sz w:val="36"/>
          <w:szCs w:val="36"/>
        </w:rPr>
        <w:t xml:space="preserve">       CONCAT(ca.brand, ' ', ca.model) AS car,</w:t>
      </w:r>
    </w:p>
    <w:p w14:paraId="5CAD3F7B">
      <w:pPr>
        <w:rPr>
          <w:sz w:val="36"/>
          <w:szCs w:val="36"/>
        </w:rPr>
      </w:pPr>
      <w:r>
        <w:rPr>
          <w:sz w:val="36"/>
          <w:szCs w:val="36"/>
        </w:rPr>
        <w:br w:type="page"/>
      </w:r>
    </w:p>
    <w:p w14:paraId="79F224A0">
      <w:pPr>
        <w:spacing w:before="0" w:after="0" w:line="240" w:lineRule="auto"/>
        <w:rPr>
          <w:sz w:val="36"/>
          <w:szCs w:val="36"/>
        </w:rPr>
      </w:pPr>
      <w:r>
        <w:rPr>
          <w:rFonts w:ascii="Courier New" w:hAnsi="Courier New" w:eastAsia="Courier New"/>
          <w:sz w:val="36"/>
          <w:szCs w:val="36"/>
        </w:rPr>
        <w:t xml:space="preserve">       r.rental_date, r.return_date, r.total_amount, r.rental_status</w:t>
      </w:r>
      <w:r>
        <w:rPr>
          <w:rFonts w:ascii="Courier New" w:hAnsi="Courier New" w:eastAsia="Courier New"/>
          <w:sz w:val="36"/>
          <w:szCs w:val="36"/>
        </w:rPr>
        <w:br w:type="textWrapping"/>
      </w:r>
      <w:r>
        <w:rPr>
          <w:rFonts w:ascii="Courier New" w:hAnsi="Courier New" w:eastAsia="Courier New"/>
          <w:sz w:val="36"/>
          <w:szCs w:val="36"/>
        </w:rPr>
        <w:t>FROM rentals r</w:t>
      </w:r>
      <w:r>
        <w:rPr>
          <w:rFonts w:ascii="Courier New" w:hAnsi="Courier New" w:eastAsia="Courier New"/>
          <w:sz w:val="36"/>
          <w:szCs w:val="36"/>
        </w:rPr>
        <w:br w:type="textWrapping"/>
      </w:r>
      <w:r>
        <w:rPr>
          <w:rFonts w:ascii="Courier New" w:hAnsi="Courier New" w:eastAsia="Courier New"/>
          <w:sz w:val="36"/>
          <w:szCs w:val="36"/>
        </w:rPr>
        <w:t>JOIN customers c ON r.customer_id = c.customer_id</w:t>
      </w:r>
      <w:r>
        <w:rPr>
          <w:rFonts w:ascii="Courier New" w:hAnsi="Courier New" w:eastAsia="Courier New"/>
          <w:sz w:val="36"/>
          <w:szCs w:val="36"/>
        </w:rPr>
        <w:br w:type="textWrapping"/>
      </w:r>
      <w:r>
        <w:rPr>
          <w:rFonts w:ascii="Courier New" w:hAnsi="Courier New" w:eastAsia="Courier New"/>
          <w:sz w:val="36"/>
          <w:szCs w:val="36"/>
        </w:rPr>
        <w:t>JOIN cars ca ON r.car_id = ca.car_id</w:t>
      </w:r>
      <w:r>
        <w:rPr>
          <w:rFonts w:ascii="Courier New" w:hAnsi="Courier New" w:eastAsia="Courier New"/>
          <w:sz w:val="36"/>
          <w:szCs w:val="36"/>
        </w:rPr>
        <w:br w:type="textWrapping"/>
      </w:r>
      <w:r>
        <w:rPr>
          <w:rFonts w:ascii="Courier New" w:hAnsi="Courier New" w:eastAsia="Courier New"/>
          <w:sz w:val="36"/>
          <w:szCs w:val="36"/>
        </w:rPr>
        <w:t>ORDER BY r.rental_id;</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QUERY 4: Total rental amount by customer</w:t>
      </w:r>
      <w:r>
        <w:rPr>
          <w:rFonts w:ascii="Courier New" w:hAnsi="Courier New" w:eastAsia="Courier New"/>
          <w:sz w:val="36"/>
          <w:szCs w:val="36"/>
        </w:rPr>
        <w:br w:type="textWrapping"/>
      </w:r>
      <w:r>
        <w:rPr>
          <w:rFonts w:ascii="Courier New" w:hAnsi="Courier New" w:eastAsia="Courier New"/>
          <w:sz w:val="36"/>
          <w:szCs w:val="36"/>
        </w:rPr>
        <w:t>SELECT c.full_name, SUM(r.total_amount) AS total_rental_amount</w:t>
      </w:r>
      <w:r>
        <w:rPr>
          <w:rFonts w:ascii="Courier New" w:hAnsi="Courier New" w:eastAsia="Courier New"/>
          <w:sz w:val="36"/>
          <w:szCs w:val="36"/>
        </w:rPr>
        <w:br w:type="textWrapping"/>
      </w:r>
      <w:r>
        <w:rPr>
          <w:rFonts w:ascii="Courier New" w:hAnsi="Courier New" w:eastAsia="Courier New"/>
          <w:sz w:val="36"/>
          <w:szCs w:val="36"/>
        </w:rPr>
        <w:t>FROM customers c</w:t>
      </w:r>
      <w:r>
        <w:rPr>
          <w:rFonts w:ascii="Courier New" w:hAnsi="Courier New" w:eastAsia="Courier New"/>
          <w:sz w:val="36"/>
          <w:szCs w:val="36"/>
        </w:rPr>
        <w:br w:type="textWrapping"/>
      </w:r>
      <w:r>
        <w:rPr>
          <w:rFonts w:ascii="Courier New" w:hAnsi="Courier New" w:eastAsia="Courier New"/>
          <w:sz w:val="36"/>
          <w:szCs w:val="36"/>
        </w:rPr>
        <w:t>JOIN rentals r ON c.customer_id = r.customer_id</w:t>
      </w:r>
      <w:r>
        <w:rPr>
          <w:rFonts w:ascii="Courier New" w:hAnsi="Courier New" w:eastAsia="Courier New"/>
          <w:sz w:val="36"/>
          <w:szCs w:val="36"/>
        </w:rPr>
        <w:br w:type="textWrapping"/>
      </w:r>
      <w:r>
        <w:rPr>
          <w:rFonts w:ascii="Courier New" w:hAnsi="Courier New" w:eastAsia="Courier New"/>
          <w:sz w:val="36"/>
          <w:szCs w:val="36"/>
        </w:rPr>
        <w:t>GROUP BY c.customer_id, c.full_name</w:t>
      </w:r>
      <w:r>
        <w:rPr>
          <w:rFonts w:ascii="Courier New" w:hAnsi="Courier New" w:eastAsia="Courier New"/>
          <w:sz w:val="36"/>
          <w:szCs w:val="36"/>
        </w:rPr>
        <w:br w:type="textWrapping"/>
      </w:r>
      <w:r>
        <w:rPr>
          <w:rFonts w:ascii="Courier New" w:hAnsi="Courier New" w:eastAsia="Courier New"/>
          <w:sz w:val="36"/>
          <w:szCs w:val="36"/>
        </w:rPr>
        <w:t>ORDER BY total_rental_amount DESC;</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QUERY 5: Count rentals by status</w:t>
      </w:r>
      <w:r>
        <w:rPr>
          <w:rFonts w:ascii="Courier New" w:hAnsi="Courier New" w:eastAsia="Courier New"/>
          <w:sz w:val="36"/>
          <w:szCs w:val="36"/>
        </w:rPr>
        <w:br w:type="textWrapping"/>
      </w:r>
      <w:r>
        <w:rPr>
          <w:rFonts w:ascii="Courier New" w:hAnsi="Courier New" w:eastAsia="Courier New"/>
          <w:sz w:val="36"/>
          <w:szCs w:val="36"/>
        </w:rPr>
        <w:t>SELECT rental_status, COUNT(*) AS number_of_rentals</w:t>
      </w:r>
      <w:r>
        <w:rPr>
          <w:rFonts w:ascii="Courier New" w:hAnsi="Courier New" w:eastAsia="Courier New"/>
          <w:sz w:val="36"/>
          <w:szCs w:val="36"/>
        </w:rPr>
        <w:br w:type="textWrapping"/>
      </w:r>
      <w:r>
        <w:rPr>
          <w:rFonts w:ascii="Courier New" w:hAnsi="Courier New" w:eastAsia="Courier New"/>
          <w:sz w:val="36"/>
          <w:szCs w:val="36"/>
        </w:rPr>
        <w:t>FROM rentals</w:t>
      </w:r>
      <w:r>
        <w:rPr>
          <w:rFonts w:ascii="Courier New" w:hAnsi="Courier New" w:eastAsia="Courier New"/>
          <w:sz w:val="36"/>
          <w:szCs w:val="36"/>
        </w:rPr>
        <w:br w:type="textWrapping"/>
      </w:r>
      <w:r>
        <w:rPr>
          <w:rFonts w:ascii="Courier New" w:hAnsi="Courier New" w:eastAsia="Courier New"/>
          <w:sz w:val="36"/>
          <w:szCs w:val="36"/>
        </w:rPr>
        <w:t>GROUP BY rental_status;</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QUERY 6: Find rentals whose amount is above the average rental amount</w:t>
      </w:r>
      <w:r>
        <w:rPr>
          <w:rFonts w:ascii="Courier New" w:hAnsi="Courier New" w:eastAsia="Courier New"/>
          <w:sz w:val="36"/>
          <w:szCs w:val="36"/>
        </w:rPr>
        <w:br w:type="textWrapping"/>
      </w:r>
      <w:r>
        <w:rPr>
          <w:rFonts w:ascii="Courier New" w:hAnsi="Courier New" w:eastAsia="Courier New"/>
          <w:sz w:val="36"/>
          <w:szCs w:val="36"/>
        </w:rPr>
        <w:t>SELECT rental_id, total_amount, rental_status</w:t>
      </w:r>
      <w:r>
        <w:rPr>
          <w:rFonts w:ascii="Courier New" w:hAnsi="Courier New" w:eastAsia="Courier New"/>
          <w:sz w:val="36"/>
          <w:szCs w:val="36"/>
        </w:rPr>
        <w:br w:type="textWrapping"/>
      </w:r>
      <w:r>
        <w:rPr>
          <w:rFonts w:ascii="Courier New" w:hAnsi="Courier New" w:eastAsia="Courier New"/>
          <w:sz w:val="36"/>
          <w:szCs w:val="36"/>
        </w:rPr>
        <w:t>FROM rentals</w:t>
      </w:r>
      <w:r>
        <w:rPr>
          <w:rFonts w:ascii="Courier New" w:hAnsi="Courier New" w:eastAsia="Courier New"/>
          <w:sz w:val="36"/>
          <w:szCs w:val="36"/>
        </w:rPr>
        <w:br w:type="textWrapping"/>
      </w:r>
      <w:r>
        <w:rPr>
          <w:rFonts w:ascii="Courier New" w:hAnsi="Courier New" w:eastAsia="Courier New"/>
          <w:sz w:val="36"/>
          <w:szCs w:val="36"/>
        </w:rPr>
        <w:t>WHERE total_amount &gt; (SELECT AVG(total_amount) FROM rentals);</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QUERY 7: Find cars that have never been rented</w:t>
      </w:r>
      <w:r>
        <w:rPr>
          <w:rFonts w:ascii="Courier New" w:hAnsi="Courier New" w:eastAsia="Courier New"/>
          <w:sz w:val="36"/>
          <w:szCs w:val="36"/>
        </w:rPr>
        <w:br w:type="textWrapping"/>
      </w:r>
      <w:r>
        <w:rPr>
          <w:rFonts w:ascii="Courier New" w:hAnsi="Courier New" w:eastAsia="Courier New"/>
          <w:sz w:val="36"/>
          <w:szCs w:val="36"/>
        </w:rPr>
        <w:t>SELECT ca.car_id, ca.brand, ca.model</w:t>
      </w:r>
      <w:r>
        <w:rPr>
          <w:rFonts w:ascii="Courier New" w:hAnsi="Courier New" w:eastAsia="Courier New"/>
          <w:sz w:val="36"/>
          <w:szCs w:val="36"/>
        </w:rPr>
        <w:br w:type="textWrapping"/>
      </w:r>
      <w:r>
        <w:rPr>
          <w:rFonts w:ascii="Courier New" w:hAnsi="Courier New" w:eastAsia="Courier New"/>
          <w:sz w:val="36"/>
          <w:szCs w:val="36"/>
        </w:rPr>
        <w:t>FROM cars ca</w:t>
      </w:r>
      <w:r>
        <w:rPr>
          <w:rFonts w:ascii="Courier New" w:hAnsi="Courier New" w:eastAsia="Courier New"/>
          <w:sz w:val="36"/>
          <w:szCs w:val="36"/>
        </w:rPr>
        <w:br w:type="textWrapping"/>
      </w:r>
      <w:r>
        <w:rPr>
          <w:rFonts w:ascii="Courier New" w:hAnsi="Courier New" w:eastAsia="Courier New"/>
          <w:sz w:val="36"/>
          <w:szCs w:val="36"/>
        </w:rPr>
        <w:t>WHERE NOT EXISTS (</w:t>
      </w:r>
      <w:r>
        <w:rPr>
          <w:rFonts w:ascii="Courier New" w:hAnsi="Courier New" w:eastAsia="Courier New"/>
          <w:sz w:val="36"/>
          <w:szCs w:val="36"/>
        </w:rPr>
        <w:br w:type="textWrapping"/>
      </w:r>
      <w:r>
        <w:rPr>
          <w:rFonts w:ascii="Courier New" w:hAnsi="Courier New" w:eastAsia="Courier New"/>
          <w:sz w:val="36"/>
          <w:szCs w:val="36"/>
        </w:rPr>
        <w:t xml:space="preserve">    SELECT 1 FROM rentals r WHERE r.car_id = ca.car_id</w:t>
      </w:r>
      <w:r>
        <w:rPr>
          <w:rFonts w:ascii="Courier New" w:hAnsi="Courier New" w:eastAsia="Courier New"/>
          <w:sz w:val="36"/>
          <w:szCs w:val="36"/>
        </w:rPr>
        <w:br w:type="textWrapping"/>
      </w:r>
      <w:r>
        <w:rPr>
          <w:rFonts w:ascii="Courier New" w:hAnsi="Courier New" w:eastAsia="Courier New"/>
          <w:sz w:val="36"/>
          <w:szCs w:val="36"/>
        </w:rPr>
        <w:t>);</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QUERY 8: Add a new customer (example CRUD operation)</w:t>
      </w:r>
      <w:r>
        <w:rPr>
          <w:rFonts w:ascii="Courier New" w:hAnsi="Courier New" w:eastAsia="Courier New"/>
          <w:sz w:val="36"/>
          <w:szCs w:val="36"/>
        </w:rPr>
        <w:br w:type="textWrapping"/>
      </w:r>
      <w:r>
        <w:rPr>
          <w:rFonts w:ascii="Courier New" w:hAnsi="Courier New" w:eastAsia="Courier New"/>
          <w:sz w:val="36"/>
          <w:szCs w:val="36"/>
        </w:rPr>
        <w:t>INSERT INTO customers (full_name, phone, email, driving_license)</w:t>
      </w:r>
      <w:r>
        <w:rPr>
          <w:rFonts w:ascii="Courier New" w:hAnsi="Courier New" w:eastAsia="Courier New"/>
          <w:sz w:val="36"/>
          <w:szCs w:val="36"/>
        </w:rPr>
        <w:br w:type="textWrapping"/>
      </w:r>
      <w:r>
        <w:rPr>
          <w:rFonts w:ascii="Courier New" w:hAnsi="Courier New" w:eastAsia="Courier New"/>
          <w:sz w:val="36"/>
          <w:szCs w:val="36"/>
        </w:rPr>
        <w:t>VALUES ('Neha Gupta','9876500004','neha@example.com','DL-CH-1004');</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QUERY 9: Update a car's availability after a return</w:t>
      </w:r>
      <w:r>
        <w:rPr>
          <w:rFonts w:ascii="Courier New" w:hAnsi="Courier New" w:eastAsia="Courier New"/>
          <w:sz w:val="36"/>
          <w:szCs w:val="36"/>
        </w:rPr>
        <w:br w:type="textWrapping"/>
      </w:r>
      <w:r>
        <w:rPr>
          <w:rFonts w:ascii="Courier New" w:hAnsi="Courier New" w:eastAsia="Courier New"/>
          <w:sz w:val="36"/>
          <w:szCs w:val="36"/>
        </w:rPr>
        <w:t>UPDATE cars</w:t>
      </w:r>
      <w:r>
        <w:rPr>
          <w:rFonts w:ascii="Courier New" w:hAnsi="Courier New" w:eastAsia="Courier New"/>
          <w:sz w:val="36"/>
          <w:szCs w:val="36"/>
        </w:rPr>
        <w:br w:type="textWrapping"/>
      </w:r>
      <w:r>
        <w:rPr>
          <w:rFonts w:ascii="Courier New" w:hAnsi="Courier New" w:eastAsia="Courier New"/>
          <w:sz w:val="36"/>
          <w:szCs w:val="36"/>
        </w:rPr>
        <w:t>SET availability_status = 'Available'</w:t>
      </w:r>
      <w:r>
        <w:rPr>
          <w:rFonts w:ascii="Courier New" w:hAnsi="Courier New" w:eastAsia="Courier New"/>
          <w:sz w:val="36"/>
          <w:szCs w:val="36"/>
        </w:rPr>
        <w:br w:type="textWrapping"/>
      </w:r>
      <w:r>
        <w:rPr>
          <w:rFonts w:ascii="Courier New" w:hAnsi="Courier New" w:eastAsia="Courier New"/>
          <w:sz w:val="36"/>
          <w:szCs w:val="36"/>
        </w:rPr>
        <w:t>WHERE registration_no = 'CH01CD5678';</w:t>
      </w:r>
    </w:p>
    <w:p w14:paraId="7C6D48B8">
      <w:pPr>
        <w:rPr>
          <w:sz w:val="36"/>
          <w:szCs w:val="36"/>
        </w:rPr>
      </w:pPr>
      <w:r>
        <w:rPr>
          <w:sz w:val="36"/>
          <w:szCs w:val="36"/>
        </w:rPr>
        <w:br w:type="page"/>
      </w:r>
    </w:p>
    <w:p w14:paraId="35076E9E">
      <w:pPr>
        <w:spacing w:before="0" w:after="0" w:line="240" w:lineRule="auto"/>
        <w:rPr>
          <w:sz w:val="36"/>
          <w:szCs w:val="36"/>
        </w:rPr>
      </w:pPr>
      <w:r>
        <w:rPr>
          <w:rFonts w:ascii="Courier New" w:hAnsi="Courier New" w:eastAsia="Courier New"/>
          <w:sz w:val="36"/>
          <w:szCs w:val="36"/>
        </w:rPr>
        <w:br w:type="textWrapping"/>
      </w:r>
      <w:r>
        <w:rPr>
          <w:rFonts w:ascii="Courier New" w:hAnsi="Courier New" w:eastAsia="Courier New"/>
          <w:sz w:val="36"/>
          <w:szCs w:val="36"/>
        </w:rPr>
        <w:t>-- QUERY 10: Create an index and inspect query plan</w:t>
      </w:r>
      <w:r>
        <w:rPr>
          <w:rFonts w:ascii="Courier New" w:hAnsi="Courier New" w:eastAsia="Courier New"/>
          <w:sz w:val="36"/>
          <w:szCs w:val="36"/>
        </w:rPr>
        <w:br w:type="textWrapping"/>
      </w:r>
      <w:r>
        <w:rPr>
          <w:rFonts w:ascii="Courier New" w:hAnsi="Courier New" w:eastAsia="Courier New"/>
          <w:sz w:val="36"/>
          <w:szCs w:val="36"/>
        </w:rPr>
        <w:t>CREATE INDEX idx_rentals_status ON rentals(rental_status);</w:t>
      </w:r>
      <w:r>
        <w:rPr>
          <w:rFonts w:ascii="Courier New" w:hAnsi="Courier New" w:eastAsia="Courier New"/>
          <w:sz w:val="36"/>
          <w:szCs w:val="36"/>
        </w:rPr>
        <w:br w:type="textWrapping"/>
      </w:r>
      <w:r>
        <w:rPr>
          <w:rFonts w:ascii="Courier New" w:hAnsi="Courier New" w:eastAsia="Courier New"/>
          <w:sz w:val="36"/>
          <w:szCs w:val="36"/>
        </w:rPr>
        <w:t>EXPLAIN SELECT * FROM rentals WHERE rental_status = 'Completed';</w:t>
      </w:r>
      <w:r>
        <w:rPr>
          <w:rFonts w:ascii="Courier New" w:hAnsi="Courier New" w:eastAsia="Courier New"/>
          <w:sz w:val="36"/>
          <w:szCs w:val="36"/>
        </w:rPr>
        <w:br w:type="textWrapping"/>
      </w:r>
      <w:r>
        <w:rPr>
          <w:rFonts w:ascii="Courier New" w:hAnsi="Courier New" w:eastAsia="Courier New"/>
          <w:sz w:val="36"/>
          <w:szCs w:val="36"/>
        </w:rPr>
        <w:br w:type="textWrapping"/>
      </w:r>
      <w:r>
        <w:rPr>
          <w:rFonts w:ascii="Courier New" w:hAnsi="Courier New" w:eastAsia="Courier New"/>
          <w:sz w:val="36"/>
          <w:szCs w:val="36"/>
        </w:rPr>
        <w:t>-- Optional: verify final table contents</w:t>
      </w:r>
      <w:r>
        <w:rPr>
          <w:rFonts w:ascii="Courier New" w:hAnsi="Courier New" w:eastAsia="Courier New"/>
          <w:sz w:val="36"/>
          <w:szCs w:val="36"/>
        </w:rPr>
        <w:br w:type="textWrapping"/>
      </w:r>
      <w:r>
        <w:rPr>
          <w:rFonts w:ascii="Courier New" w:hAnsi="Courier New" w:eastAsia="Courier New"/>
          <w:sz w:val="36"/>
          <w:szCs w:val="36"/>
        </w:rPr>
        <w:t>SELECT * FROM customers;</w:t>
      </w:r>
      <w:r>
        <w:rPr>
          <w:rFonts w:ascii="Courier New" w:hAnsi="Courier New" w:eastAsia="Courier New"/>
          <w:sz w:val="36"/>
          <w:szCs w:val="36"/>
        </w:rPr>
        <w:br w:type="textWrapping"/>
      </w:r>
      <w:r>
        <w:rPr>
          <w:rFonts w:ascii="Courier New" w:hAnsi="Courier New" w:eastAsia="Courier New"/>
          <w:sz w:val="36"/>
          <w:szCs w:val="36"/>
        </w:rPr>
        <w:t>SELECT * FROM cars;</w:t>
      </w:r>
      <w:r>
        <w:rPr>
          <w:rFonts w:ascii="Courier New" w:hAnsi="Courier New" w:eastAsia="Courier New"/>
          <w:sz w:val="36"/>
          <w:szCs w:val="36"/>
        </w:rPr>
        <w:br w:type="textWrapping"/>
      </w:r>
      <w:r>
        <w:rPr>
          <w:rFonts w:ascii="Courier New" w:hAnsi="Courier New" w:eastAsia="Courier New"/>
          <w:sz w:val="36"/>
          <w:szCs w:val="36"/>
        </w:rPr>
        <w:t>SELECT * FROM rentals;</w:t>
      </w:r>
    </w:p>
    <w:p w14:paraId="0718EC3E">
      <w:pPr>
        <w:rPr>
          <w:sz w:val="36"/>
          <w:szCs w:val="36"/>
        </w:rPr>
      </w:pPr>
      <w:r>
        <w:rPr>
          <w:sz w:val="36"/>
          <w:szCs w:val="36"/>
        </w:rPr>
        <w:br w:type="page"/>
      </w:r>
    </w:p>
    <w:p w14:paraId="40065D07">
      <w:pPr>
        <w:pStyle w:val="2"/>
        <w:rPr>
          <w:sz w:val="32"/>
          <w:szCs w:val="32"/>
        </w:rPr>
      </w:pPr>
      <w:r>
        <w:rPr>
          <w:sz w:val="32"/>
          <w:szCs w:val="32"/>
        </w:rPr>
        <w:t>Appendix B — Sample Query Outputs</w:t>
      </w:r>
    </w:p>
    <w:p w14:paraId="2A5E19FA">
      <w:pPr>
        <w:rPr>
          <w:sz w:val="32"/>
          <w:szCs w:val="32"/>
        </w:rPr>
      </w:pPr>
      <w:r>
        <w:rPr>
          <w:sz w:val="32"/>
          <w:szCs w:val="32"/>
        </w:rPr>
        <w:t>These tables show the expected results for the supplied fictional sample records. They are text/table representations, not screenshots from a live MySQL session.</w:t>
      </w:r>
    </w:p>
    <w:p w14:paraId="16151C09">
      <w:pPr>
        <w:pStyle w:val="3"/>
        <w:rPr>
          <w:sz w:val="32"/>
          <w:szCs w:val="32"/>
        </w:rPr>
      </w:pPr>
      <w:r>
        <w:rPr>
          <w:sz w:val="32"/>
          <w:szCs w:val="32"/>
        </w:rPr>
        <w:t>Output 1: Available Cars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1DABB2D">
        <w:tc>
          <w:tcPr>
            <w:tcW w:w="3312" w:type="dxa"/>
            <w:shd w:val="clear" w:color="auto" w:fill="1F4E79"/>
          </w:tcPr>
          <w:p w14:paraId="01A988EB">
            <w:pPr>
              <w:spacing w:after="0" w:line="240" w:lineRule="auto"/>
              <w:jc w:val="center"/>
              <w:rPr>
                <w:sz w:val="32"/>
                <w:szCs w:val="32"/>
              </w:rPr>
            </w:pPr>
            <w:r>
              <w:rPr>
                <w:rFonts w:ascii="Times New Roman" w:hAnsi="Times New Roman"/>
                <w:b/>
                <w:color w:val="FFFFFF"/>
                <w:sz w:val="32"/>
                <w:szCs w:val="32"/>
              </w:rPr>
              <w:t>brand</w:t>
            </w:r>
          </w:p>
        </w:tc>
        <w:tc>
          <w:tcPr>
            <w:tcW w:w="3312" w:type="dxa"/>
            <w:shd w:val="clear" w:color="auto" w:fill="1F4E79"/>
          </w:tcPr>
          <w:p w14:paraId="578D607A">
            <w:pPr>
              <w:spacing w:after="0" w:line="240" w:lineRule="auto"/>
              <w:jc w:val="center"/>
              <w:rPr>
                <w:sz w:val="32"/>
                <w:szCs w:val="32"/>
              </w:rPr>
            </w:pPr>
            <w:r>
              <w:rPr>
                <w:rFonts w:ascii="Times New Roman" w:hAnsi="Times New Roman"/>
                <w:b/>
                <w:color w:val="FFFFFF"/>
                <w:sz w:val="32"/>
                <w:szCs w:val="32"/>
              </w:rPr>
              <w:t>model</w:t>
            </w:r>
          </w:p>
        </w:tc>
        <w:tc>
          <w:tcPr>
            <w:tcW w:w="3312" w:type="dxa"/>
            <w:shd w:val="clear" w:color="auto" w:fill="1F4E79"/>
          </w:tcPr>
          <w:p w14:paraId="617523AC">
            <w:pPr>
              <w:spacing w:after="0" w:line="240" w:lineRule="auto"/>
              <w:jc w:val="center"/>
              <w:rPr>
                <w:sz w:val="32"/>
                <w:szCs w:val="32"/>
              </w:rPr>
            </w:pPr>
            <w:r>
              <w:rPr>
                <w:rFonts w:ascii="Times New Roman" w:hAnsi="Times New Roman"/>
                <w:b/>
                <w:color w:val="FFFFFF"/>
                <w:sz w:val="32"/>
                <w:szCs w:val="32"/>
              </w:rPr>
              <w:t>daily_rate</w:t>
            </w:r>
          </w:p>
        </w:tc>
      </w:tr>
      <w:tr w14:paraId="60B0A34D">
        <w:tc>
          <w:tcPr>
            <w:tcW w:w="3312" w:type="dxa"/>
          </w:tcPr>
          <w:p w14:paraId="08E05CFC">
            <w:pPr>
              <w:spacing w:after="0" w:line="240" w:lineRule="auto"/>
              <w:rPr>
                <w:sz w:val="32"/>
                <w:szCs w:val="32"/>
              </w:rPr>
            </w:pPr>
            <w:r>
              <w:rPr>
                <w:rFonts w:ascii="Times New Roman" w:hAnsi="Times New Roman"/>
                <w:sz w:val="32"/>
                <w:szCs w:val="32"/>
              </w:rPr>
              <w:t>Maruti Suzuki</w:t>
            </w:r>
          </w:p>
        </w:tc>
        <w:tc>
          <w:tcPr>
            <w:tcW w:w="3312" w:type="dxa"/>
          </w:tcPr>
          <w:p w14:paraId="612F6B12">
            <w:pPr>
              <w:spacing w:after="0" w:line="240" w:lineRule="auto"/>
              <w:rPr>
                <w:sz w:val="32"/>
                <w:szCs w:val="32"/>
              </w:rPr>
            </w:pPr>
            <w:r>
              <w:rPr>
                <w:rFonts w:ascii="Times New Roman" w:hAnsi="Times New Roman"/>
                <w:sz w:val="32"/>
                <w:szCs w:val="32"/>
              </w:rPr>
              <w:t>Swift</w:t>
            </w:r>
          </w:p>
        </w:tc>
        <w:tc>
          <w:tcPr>
            <w:tcW w:w="3312" w:type="dxa"/>
          </w:tcPr>
          <w:p w14:paraId="0C7EC381">
            <w:pPr>
              <w:spacing w:after="0" w:line="240" w:lineRule="auto"/>
              <w:rPr>
                <w:sz w:val="32"/>
                <w:szCs w:val="32"/>
              </w:rPr>
            </w:pPr>
            <w:r>
              <w:rPr>
                <w:rFonts w:ascii="Times New Roman" w:hAnsi="Times New Roman"/>
                <w:sz w:val="32"/>
                <w:szCs w:val="32"/>
              </w:rPr>
              <w:t>1800.00</w:t>
            </w:r>
          </w:p>
        </w:tc>
      </w:tr>
      <w:tr w14:paraId="0F360B6E">
        <w:tc>
          <w:tcPr>
            <w:tcW w:w="3312" w:type="dxa"/>
          </w:tcPr>
          <w:p w14:paraId="587231C5">
            <w:pPr>
              <w:spacing w:after="0" w:line="240" w:lineRule="auto"/>
              <w:rPr>
                <w:sz w:val="32"/>
                <w:szCs w:val="32"/>
              </w:rPr>
            </w:pPr>
            <w:r>
              <w:rPr>
                <w:rFonts w:ascii="Times New Roman" w:hAnsi="Times New Roman"/>
                <w:sz w:val="32"/>
                <w:szCs w:val="32"/>
              </w:rPr>
              <w:t>Honda</w:t>
            </w:r>
          </w:p>
        </w:tc>
        <w:tc>
          <w:tcPr>
            <w:tcW w:w="3312" w:type="dxa"/>
          </w:tcPr>
          <w:p w14:paraId="4AF9B36D">
            <w:pPr>
              <w:spacing w:after="0" w:line="240" w:lineRule="auto"/>
              <w:rPr>
                <w:sz w:val="32"/>
                <w:szCs w:val="32"/>
              </w:rPr>
            </w:pPr>
            <w:r>
              <w:rPr>
                <w:rFonts w:ascii="Times New Roman" w:hAnsi="Times New Roman"/>
                <w:sz w:val="32"/>
                <w:szCs w:val="32"/>
              </w:rPr>
              <w:t>City</w:t>
            </w:r>
          </w:p>
        </w:tc>
        <w:tc>
          <w:tcPr>
            <w:tcW w:w="3312" w:type="dxa"/>
          </w:tcPr>
          <w:p w14:paraId="3254852F">
            <w:pPr>
              <w:spacing w:after="0" w:line="240" w:lineRule="auto"/>
              <w:rPr>
                <w:sz w:val="32"/>
                <w:szCs w:val="32"/>
              </w:rPr>
            </w:pPr>
            <w:r>
              <w:rPr>
                <w:rFonts w:ascii="Times New Roman" w:hAnsi="Times New Roman"/>
                <w:sz w:val="32"/>
                <w:szCs w:val="32"/>
              </w:rPr>
              <w:t>3000.00</w:t>
            </w:r>
          </w:p>
        </w:tc>
      </w:tr>
    </w:tbl>
    <w:p w14:paraId="7305BF40">
      <w:pPr>
        <w:rPr>
          <w:sz w:val="32"/>
          <w:szCs w:val="32"/>
        </w:rPr>
      </w:pPr>
    </w:p>
    <w:p w14:paraId="219237B1">
      <w:pPr>
        <w:pStyle w:val="3"/>
        <w:rPr>
          <w:sz w:val="32"/>
          <w:szCs w:val="32"/>
        </w:rPr>
      </w:pPr>
      <w:r>
        <w:rPr>
          <w:sz w:val="32"/>
          <w:szCs w:val="32"/>
        </w:rPr>
        <w:t>Output 2: Rental Details with Customer and Car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8"/>
        <w:gridCol w:w="1262"/>
        <w:gridCol w:w="1130"/>
        <w:gridCol w:w="1514"/>
        <w:gridCol w:w="1572"/>
        <w:gridCol w:w="1735"/>
        <w:gridCol w:w="1691"/>
      </w:tblGrid>
      <w:tr w14:paraId="4F098466">
        <w:tc>
          <w:tcPr>
            <w:tcW w:w="1419" w:type="dxa"/>
            <w:shd w:val="clear" w:color="auto" w:fill="1F4E79"/>
          </w:tcPr>
          <w:p w14:paraId="7724FDAF">
            <w:pPr>
              <w:spacing w:after="0" w:line="240" w:lineRule="auto"/>
              <w:jc w:val="center"/>
              <w:rPr>
                <w:sz w:val="32"/>
                <w:szCs w:val="32"/>
              </w:rPr>
            </w:pPr>
            <w:r>
              <w:rPr>
                <w:rFonts w:ascii="Times New Roman" w:hAnsi="Times New Roman"/>
                <w:b/>
                <w:color w:val="FFFFFF"/>
                <w:sz w:val="32"/>
                <w:szCs w:val="32"/>
              </w:rPr>
              <w:t>rental_id</w:t>
            </w:r>
          </w:p>
        </w:tc>
        <w:tc>
          <w:tcPr>
            <w:tcW w:w="1419" w:type="dxa"/>
            <w:shd w:val="clear" w:color="auto" w:fill="1F4E79"/>
          </w:tcPr>
          <w:p w14:paraId="24B0B1AD">
            <w:pPr>
              <w:spacing w:after="0" w:line="240" w:lineRule="auto"/>
              <w:jc w:val="center"/>
              <w:rPr>
                <w:sz w:val="32"/>
                <w:szCs w:val="32"/>
              </w:rPr>
            </w:pPr>
            <w:r>
              <w:rPr>
                <w:rFonts w:ascii="Times New Roman" w:hAnsi="Times New Roman"/>
                <w:b/>
                <w:color w:val="FFFFFF"/>
                <w:sz w:val="32"/>
                <w:szCs w:val="32"/>
              </w:rPr>
              <w:t>customer</w:t>
            </w:r>
          </w:p>
        </w:tc>
        <w:tc>
          <w:tcPr>
            <w:tcW w:w="1419" w:type="dxa"/>
            <w:shd w:val="clear" w:color="auto" w:fill="1F4E79"/>
          </w:tcPr>
          <w:p w14:paraId="40D2F588">
            <w:pPr>
              <w:spacing w:after="0" w:line="240" w:lineRule="auto"/>
              <w:jc w:val="center"/>
              <w:rPr>
                <w:sz w:val="32"/>
                <w:szCs w:val="32"/>
              </w:rPr>
            </w:pPr>
            <w:r>
              <w:rPr>
                <w:rFonts w:ascii="Times New Roman" w:hAnsi="Times New Roman"/>
                <w:b/>
                <w:color w:val="FFFFFF"/>
                <w:sz w:val="32"/>
                <w:szCs w:val="32"/>
              </w:rPr>
              <w:t>car</w:t>
            </w:r>
          </w:p>
        </w:tc>
        <w:tc>
          <w:tcPr>
            <w:tcW w:w="1419" w:type="dxa"/>
            <w:shd w:val="clear" w:color="auto" w:fill="1F4E79"/>
          </w:tcPr>
          <w:p w14:paraId="61E54F8F">
            <w:pPr>
              <w:spacing w:after="0" w:line="240" w:lineRule="auto"/>
              <w:jc w:val="center"/>
              <w:rPr>
                <w:sz w:val="32"/>
                <w:szCs w:val="32"/>
              </w:rPr>
            </w:pPr>
            <w:r>
              <w:rPr>
                <w:rFonts w:ascii="Times New Roman" w:hAnsi="Times New Roman"/>
                <w:b/>
                <w:color w:val="FFFFFF"/>
                <w:sz w:val="32"/>
                <w:szCs w:val="32"/>
              </w:rPr>
              <w:t>rental_date</w:t>
            </w:r>
          </w:p>
        </w:tc>
        <w:tc>
          <w:tcPr>
            <w:tcW w:w="1419" w:type="dxa"/>
            <w:shd w:val="clear" w:color="auto" w:fill="1F4E79"/>
          </w:tcPr>
          <w:p w14:paraId="0FA53F6D">
            <w:pPr>
              <w:spacing w:after="0" w:line="240" w:lineRule="auto"/>
              <w:jc w:val="center"/>
              <w:rPr>
                <w:sz w:val="32"/>
                <w:szCs w:val="32"/>
              </w:rPr>
            </w:pPr>
            <w:r>
              <w:rPr>
                <w:rFonts w:ascii="Times New Roman" w:hAnsi="Times New Roman"/>
                <w:b/>
                <w:color w:val="FFFFFF"/>
                <w:sz w:val="32"/>
                <w:szCs w:val="32"/>
              </w:rPr>
              <w:t>return_date</w:t>
            </w:r>
          </w:p>
        </w:tc>
        <w:tc>
          <w:tcPr>
            <w:tcW w:w="1419" w:type="dxa"/>
            <w:shd w:val="clear" w:color="auto" w:fill="1F4E79"/>
          </w:tcPr>
          <w:p w14:paraId="19BC7A33">
            <w:pPr>
              <w:spacing w:after="0" w:line="240" w:lineRule="auto"/>
              <w:jc w:val="center"/>
              <w:rPr>
                <w:sz w:val="32"/>
                <w:szCs w:val="32"/>
              </w:rPr>
            </w:pPr>
            <w:r>
              <w:rPr>
                <w:rFonts w:ascii="Times New Roman" w:hAnsi="Times New Roman"/>
                <w:b/>
                <w:color w:val="FFFFFF"/>
                <w:sz w:val="32"/>
                <w:szCs w:val="32"/>
              </w:rPr>
              <w:t>total_amount</w:t>
            </w:r>
          </w:p>
        </w:tc>
        <w:tc>
          <w:tcPr>
            <w:tcW w:w="1419" w:type="dxa"/>
            <w:shd w:val="clear" w:color="auto" w:fill="1F4E79"/>
          </w:tcPr>
          <w:p w14:paraId="4B4724C7">
            <w:pPr>
              <w:spacing w:after="0" w:line="240" w:lineRule="auto"/>
              <w:jc w:val="center"/>
              <w:rPr>
                <w:sz w:val="32"/>
                <w:szCs w:val="32"/>
              </w:rPr>
            </w:pPr>
            <w:r>
              <w:rPr>
                <w:rFonts w:ascii="Times New Roman" w:hAnsi="Times New Roman"/>
                <w:b/>
                <w:color w:val="FFFFFF"/>
                <w:sz w:val="32"/>
                <w:szCs w:val="32"/>
              </w:rPr>
              <w:t>rental_status</w:t>
            </w:r>
          </w:p>
        </w:tc>
      </w:tr>
      <w:tr w14:paraId="138D9201">
        <w:tc>
          <w:tcPr>
            <w:tcW w:w="1419" w:type="dxa"/>
          </w:tcPr>
          <w:p w14:paraId="0F5C078B">
            <w:pPr>
              <w:spacing w:after="0" w:line="240" w:lineRule="auto"/>
              <w:rPr>
                <w:sz w:val="32"/>
                <w:szCs w:val="32"/>
              </w:rPr>
            </w:pPr>
            <w:r>
              <w:rPr>
                <w:rFonts w:ascii="Times New Roman" w:hAnsi="Times New Roman"/>
                <w:sz w:val="32"/>
                <w:szCs w:val="32"/>
              </w:rPr>
              <w:t>1</w:t>
            </w:r>
          </w:p>
        </w:tc>
        <w:tc>
          <w:tcPr>
            <w:tcW w:w="1419" w:type="dxa"/>
          </w:tcPr>
          <w:p w14:paraId="76FAE26A">
            <w:pPr>
              <w:spacing w:after="0" w:line="240" w:lineRule="auto"/>
              <w:rPr>
                <w:sz w:val="32"/>
                <w:szCs w:val="32"/>
              </w:rPr>
            </w:pPr>
            <w:r>
              <w:rPr>
                <w:rFonts w:ascii="Times New Roman" w:hAnsi="Times New Roman"/>
                <w:sz w:val="32"/>
                <w:szCs w:val="32"/>
              </w:rPr>
              <w:t>Aman Sharma</w:t>
            </w:r>
          </w:p>
        </w:tc>
        <w:tc>
          <w:tcPr>
            <w:tcW w:w="1419" w:type="dxa"/>
          </w:tcPr>
          <w:p w14:paraId="7E0B0702">
            <w:pPr>
              <w:spacing w:after="0" w:line="240" w:lineRule="auto"/>
              <w:rPr>
                <w:sz w:val="32"/>
                <w:szCs w:val="32"/>
              </w:rPr>
            </w:pPr>
            <w:r>
              <w:rPr>
                <w:rFonts w:ascii="Times New Roman" w:hAnsi="Times New Roman"/>
                <w:sz w:val="32"/>
                <w:szCs w:val="32"/>
              </w:rPr>
              <w:t>Hyundai i20</w:t>
            </w:r>
          </w:p>
        </w:tc>
        <w:tc>
          <w:tcPr>
            <w:tcW w:w="1419" w:type="dxa"/>
          </w:tcPr>
          <w:p w14:paraId="61F4B85A">
            <w:pPr>
              <w:spacing w:after="0" w:line="240" w:lineRule="auto"/>
              <w:rPr>
                <w:sz w:val="32"/>
                <w:szCs w:val="32"/>
              </w:rPr>
            </w:pPr>
            <w:r>
              <w:rPr>
                <w:rFonts w:ascii="Times New Roman" w:hAnsi="Times New Roman"/>
                <w:sz w:val="32"/>
                <w:szCs w:val="32"/>
              </w:rPr>
              <w:t>2026-10-10</w:t>
            </w:r>
          </w:p>
        </w:tc>
        <w:tc>
          <w:tcPr>
            <w:tcW w:w="1419" w:type="dxa"/>
          </w:tcPr>
          <w:p w14:paraId="2A84032A">
            <w:pPr>
              <w:spacing w:after="0" w:line="240" w:lineRule="auto"/>
              <w:rPr>
                <w:sz w:val="32"/>
                <w:szCs w:val="32"/>
              </w:rPr>
            </w:pPr>
            <w:r>
              <w:rPr>
                <w:rFonts w:ascii="Times New Roman" w:hAnsi="Times New Roman"/>
                <w:sz w:val="32"/>
                <w:szCs w:val="32"/>
              </w:rPr>
              <w:t>2026-10-12</w:t>
            </w:r>
          </w:p>
        </w:tc>
        <w:tc>
          <w:tcPr>
            <w:tcW w:w="1419" w:type="dxa"/>
          </w:tcPr>
          <w:p w14:paraId="335BAC30">
            <w:pPr>
              <w:spacing w:after="0" w:line="240" w:lineRule="auto"/>
              <w:rPr>
                <w:sz w:val="32"/>
                <w:szCs w:val="32"/>
              </w:rPr>
            </w:pPr>
            <w:r>
              <w:rPr>
                <w:rFonts w:ascii="Times New Roman" w:hAnsi="Times New Roman"/>
                <w:sz w:val="32"/>
                <w:szCs w:val="32"/>
              </w:rPr>
              <w:t>4400.00</w:t>
            </w:r>
          </w:p>
        </w:tc>
        <w:tc>
          <w:tcPr>
            <w:tcW w:w="1419" w:type="dxa"/>
          </w:tcPr>
          <w:p w14:paraId="6B8C6226">
            <w:pPr>
              <w:spacing w:after="0" w:line="240" w:lineRule="auto"/>
              <w:rPr>
                <w:sz w:val="32"/>
                <w:szCs w:val="32"/>
              </w:rPr>
            </w:pPr>
            <w:r>
              <w:rPr>
                <w:rFonts w:ascii="Times New Roman" w:hAnsi="Times New Roman"/>
                <w:sz w:val="32"/>
                <w:szCs w:val="32"/>
              </w:rPr>
              <w:t>Completed</w:t>
            </w:r>
          </w:p>
        </w:tc>
      </w:tr>
      <w:tr w14:paraId="09C3F4EC">
        <w:tc>
          <w:tcPr>
            <w:tcW w:w="1419" w:type="dxa"/>
          </w:tcPr>
          <w:p w14:paraId="5E815506">
            <w:pPr>
              <w:spacing w:after="0" w:line="240" w:lineRule="auto"/>
              <w:rPr>
                <w:sz w:val="32"/>
                <w:szCs w:val="32"/>
              </w:rPr>
            </w:pPr>
            <w:r>
              <w:rPr>
                <w:rFonts w:ascii="Times New Roman" w:hAnsi="Times New Roman"/>
                <w:sz w:val="32"/>
                <w:szCs w:val="32"/>
              </w:rPr>
              <w:t>2</w:t>
            </w:r>
          </w:p>
        </w:tc>
        <w:tc>
          <w:tcPr>
            <w:tcW w:w="1419" w:type="dxa"/>
          </w:tcPr>
          <w:p w14:paraId="6DA2FA60">
            <w:pPr>
              <w:spacing w:after="0" w:line="240" w:lineRule="auto"/>
              <w:rPr>
                <w:sz w:val="32"/>
                <w:szCs w:val="32"/>
              </w:rPr>
            </w:pPr>
            <w:r>
              <w:rPr>
                <w:rFonts w:ascii="Times New Roman" w:hAnsi="Times New Roman"/>
                <w:sz w:val="32"/>
                <w:szCs w:val="32"/>
              </w:rPr>
              <w:t>Simran Kaur</w:t>
            </w:r>
          </w:p>
        </w:tc>
        <w:tc>
          <w:tcPr>
            <w:tcW w:w="1419" w:type="dxa"/>
          </w:tcPr>
          <w:p w14:paraId="34E16356">
            <w:pPr>
              <w:spacing w:after="0" w:line="240" w:lineRule="auto"/>
              <w:rPr>
                <w:sz w:val="32"/>
                <w:szCs w:val="32"/>
              </w:rPr>
            </w:pPr>
            <w:r>
              <w:rPr>
                <w:rFonts w:ascii="Times New Roman" w:hAnsi="Times New Roman"/>
                <w:sz w:val="32"/>
                <w:szCs w:val="32"/>
              </w:rPr>
              <w:t>Maruti Suzuki Swift</w:t>
            </w:r>
          </w:p>
        </w:tc>
        <w:tc>
          <w:tcPr>
            <w:tcW w:w="1419" w:type="dxa"/>
          </w:tcPr>
          <w:p w14:paraId="1DD638E2">
            <w:pPr>
              <w:spacing w:after="0" w:line="240" w:lineRule="auto"/>
              <w:rPr>
                <w:sz w:val="32"/>
                <w:szCs w:val="32"/>
              </w:rPr>
            </w:pPr>
            <w:r>
              <w:rPr>
                <w:rFonts w:ascii="Times New Roman" w:hAnsi="Times New Roman"/>
                <w:sz w:val="32"/>
                <w:szCs w:val="32"/>
              </w:rPr>
              <w:t>2026-10-22</w:t>
            </w:r>
          </w:p>
        </w:tc>
        <w:tc>
          <w:tcPr>
            <w:tcW w:w="1419" w:type="dxa"/>
          </w:tcPr>
          <w:p w14:paraId="2304CBBA">
            <w:pPr>
              <w:spacing w:after="0" w:line="240" w:lineRule="auto"/>
              <w:rPr>
                <w:sz w:val="32"/>
                <w:szCs w:val="32"/>
              </w:rPr>
            </w:pPr>
            <w:r>
              <w:rPr>
                <w:rFonts w:ascii="Times New Roman" w:hAnsi="Times New Roman"/>
                <w:sz w:val="32"/>
                <w:szCs w:val="32"/>
              </w:rPr>
              <w:t>2026-10-24</w:t>
            </w:r>
          </w:p>
        </w:tc>
        <w:tc>
          <w:tcPr>
            <w:tcW w:w="1419" w:type="dxa"/>
          </w:tcPr>
          <w:p w14:paraId="1EEC3274">
            <w:pPr>
              <w:spacing w:after="0" w:line="240" w:lineRule="auto"/>
              <w:rPr>
                <w:sz w:val="32"/>
                <w:szCs w:val="32"/>
              </w:rPr>
            </w:pPr>
            <w:r>
              <w:rPr>
                <w:rFonts w:ascii="Times New Roman" w:hAnsi="Times New Roman"/>
                <w:sz w:val="32"/>
                <w:szCs w:val="32"/>
              </w:rPr>
              <w:t>3600.00</w:t>
            </w:r>
          </w:p>
        </w:tc>
        <w:tc>
          <w:tcPr>
            <w:tcW w:w="1419" w:type="dxa"/>
          </w:tcPr>
          <w:p w14:paraId="336FDC62">
            <w:pPr>
              <w:spacing w:after="0" w:line="240" w:lineRule="auto"/>
              <w:rPr>
                <w:sz w:val="32"/>
                <w:szCs w:val="32"/>
              </w:rPr>
            </w:pPr>
            <w:r>
              <w:rPr>
                <w:rFonts w:ascii="Times New Roman" w:hAnsi="Times New Roman"/>
                <w:sz w:val="32"/>
                <w:szCs w:val="32"/>
              </w:rPr>
              <w:t>Ongoing</w:t>
            </w:r>
          </w:p>
        </w:tc>
      </w:tr>
      <w:tr w14:paraId="60B60739">
        <w:tc>
          <w:tcPr>
            <w:tcW w:w="1419" w:type="dxa"/>
          </w:tcPr>
          <w:p w14:paraId="2714C2EC">
            <w:pPr>
              <w:spacing w:after="0" w:line="240" w:lineRule="auto"/>
              <w:rPr>
                <w:sz w:val="32"/>
                <w:szCs w:val="32"/>
              </w:rPr>
            </w:pPr>
            <w:r>
              <w:rPr>
                <w:rFonts w:ascii="Times New Roman" w:hAnsi="Times New Roman"/>
                <w:sz w:val="32"/>
                <w:szCs w:val="32"/>
              </w:rPr>
              <w:t>3</w:t>
            </w:r>
          </w:p>
        </w:tc>
        <w:tc>
          <w:tcPr>
            <w:tcW w:w="1419" w:type="dxa"/>
          </w:tcPr>
          <w:p w14:paraId="119C4806">
            <w:pPr>
              <w:spacing w:after="0" w:line="240" w:lineRule="auto"/>
              <w:rPr>
                <w:sz w:val="32"/>
                <w:szCs w:val="32"/>
              </w:rPr>
            </w:pPr>
            <w:r>
              <w:rPr>
                <w:rFonts w:ascii="Times New Roman" w:hAnsi="Times New Roman"/>
                <w:sz w:val="32"/>
                <w:szCs w:val="32"/>
              </w:rPr>
              <w:t>Rohit Verma</w:t>
            </w:r>
          </w:p>
        </w:tc>
        <w:tc>
          <w:tcPr>
            <w:tcW w:w="1419" w:type="dxa"/>
          </w:tcPr>
          <w:p w14:paraId="466F17C8">
            <w:pPr>
              <w:spacing w:after="0" w:line="240" w:lineRule="auto"/>
              <w:rPr>
                <w:sz w:val="32"/>
                <w:szCs w:val="32"/>
              </w:rPr>
            </w:pPr>
            <w:r>
              <w:rPr>
                <w:rFonts w:ascii="Times New Roman" w:hAnsi="Times New Roman"/>
                <w:sz w:val="32"/>
                <w:szCs w:val="32"/>
              </w:rPr>
              <w:t>Honda City</w:t>
            </w:r>
          </w:p>
        </w:tc>
        <w:tc>
          <w:tcPr>
            <w:tcW w:w="1419" w:type="dxa"/>
          </w:tcPr>
          <w:p w14:paraId="5177A42B">
            <w:pPr>
              <w:spacing w:after="0" w:line="240" w:lineRule="auto"/>
              <w:rPr>
                <w:sz w:val="32"/>
                <w:szCs w:val="32"/>
              </w:rPr>
            </w:pPr>
            <w:r>
              <w:rPr>
                <w:rFonts w:ascii="Times New Roman" w:hAnsi="Times New Roman"/>
                <w:sz w:val="32"/>
                <w:szCs w:val="32"/>
              </w:rPr>
              <w:t>2026-10-25</w:t>
            </w:r>
          </w:p>
        </w:tc>
        <w:tc>
          <w:tcPr>
            <w:tcW w:w="1419" w:type="dxa"/>
          </w:tcPr>
          <w:p w14:paraId="44588E2F">
            <w:pPr>
              <w:spacing w:after="0" w:line="240" w:lineRule="auto"/>
              <w:rPr>
                <w:sz w:val="32"/>
                <w:szCs w:val="32"/>
              </w:rPr>
            </w:pPr>
            <w:r>
              <w:rPr>
                <w:rFonts w:ascii="Times New Roman" w:hAnsi="Times New Roman"/>
                <w:sz w:val="32"/>
                <w:szCs w:val="32"/>
              </w:rPr>
              <w:t>2026-10-27</w:t>
            </w:r>
          </w:p>
        </w:tc>
        <w:tc>
          <w:tcPr>
            <w:tcW w:w="1419" w:type="dxa"/>
          </w:tcPr>
          <w:p w14:paraId="1BC424F2">
            <w:pPr>
              <w:spacing w:after="0" w:line="240" w:lineRule="auto"/>
              <w:rPr>
                <w:sz w:val="32"/>
                <w:szCs w:val="32"/>
              </w:rPr>
            </w:pPr>
            <w:r>
              <w:rPr>
                <w:rFonts w:ascii="Times New Roman" w:hAnsi="Times New Roman"/>
                <w:sz w:val="32"/>
                <w:szCs w:val="32"/>
              </w:rPr>
              <w:t>6000.00</w:t>
            </w:r>
          </w:p>
        </w:tc>
        <w:tc>
          <w:tcPr>
            <w:tcW w:w="1419" w:type="dxa"/>
          </w:tcPr>
          <w:p w14:paraId="284784FE">
            <w:pPr>
              <w:spacing w:after="0" w:line="240" w:lineRule="auto"/>
              <w:rPr>
                <w:sz w:val="32"/>
                <w:szCs w:val="32"/>
              </w:rPr>
            </w:pPr>
            <w:r>
              <w:rPr>
                <w:rFonts w:ascii="Times New Roman" w:hAnsi="Times New Roman"/>
                <w:sz w:val="32"/>
                <w:szCs w:val="32"/>
              </w:rPr>
              <w:t>Booked</w:t>
            </w:r>
          </w:p>
        </w:tc>
      </w:tr>
    </w:tbl>
    <w:p w14:paraId="3CFD3528">
      <w:pPr>
        <w:rPr>
          <w:sz w:val="32"/>
          <w:szCs w:val="32"/>
        </w:rPr>
      </w:pPr>
    </w:p>
    <w:p w14:paraId="19820738">
      <w:pPr>
        <w:pStyle w:val="3"/>
        <w:rPr>
          <w:sz w:val="32"/>
          <w:szCs w:val="32"/>
        </w:rPr>
      </w:pPr>
      <w:r>
        <w:rPr>
          <w:sz w:val="32"/>
          <w:szCs w:val="32"/>
        </w:rPr>
        <w:t>Output 3: Total Rental Amount by Customer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B5FFCFC">
        <w:tc>
          <w:tcPr>
            <w:tcW w:w="4968" w:type="dxa"/>
            <w:shd w:val="clear" w:color="auto" w:fill="1F4E79"/>
          </w:tcPr>
          <w:p w14:paraId="4850F810">
            <w:pPr>
              <w:spacing w:after="0" w:line="240" w:lineRule="auto"/>
              <w:jc w:val="center"/>
              <w:rPr>
                <w:sz w:val="32"/>
                <w:szCs w:val="32"/>
              </w:rPr>
            </w:pPr>
            <w:r>
              <w:rPr>
                <w:rFonts w:ascii="Times New Roman" w:hAnsi="Times New Roman"/>
                <w:b/>
                <w:color w:val="FFFFFF"/>
                <w:sz w:val="32"/>
                <w:szCs w:val="32"/>
              </w:rPr>
              <w:t>full_name</w:t>
            </w:r>
          </w:p>
        </w:tc>
        <w:tc>
          <w:tcPr>
            <w:tcW w:w="4968" w:type="dxa"/>
            <w:shd w:val="clear" w:color="auto" w:fill="1F4E79"/>
          </w:tcPr>
          <w:p w14:paraId="6E22C402">
            <w:pPr>
              <w:spacing w:after="0" w:line="240" w:lineRule="auto"/>
              <w:jc w:val="center"/>
              <w:rPr>
                <w:sz w:val="32"/>
                <w:szCs w:val="32"/>
              </w:rPr>
            </w:pPr>
            <w:r>
              <w:rPr>
                <w:rFonts w:ascii="Times New Roman" w:hAnsi="Times New Roman"/>
                <w:b/>
                <w:color w:val="FFFFFF"/>
                <w:sz w:val="32"/>
                <w:szCs w:val="32"/>
              </w:rPr>
              <w:t>total_rental_amount</w:t>
            </w:r>
          </w:p>
        </w:tc>
      </w:tr>
      <w:tr w14:paraId="3797925D">
        <w:tc>
          <w:tcPr>
            <w:tcW w:w="4968" w:type="dxa"/>
          </w:tcPr>
          <w:p w14:paraId="40D582A3">
            <w:pPr>
              <w:spacing w:after="0" w:line="240" w:lineRule="auto"/>
              <w:rPr>
                <w:sz w:val="32"/>
                <w:szCs w:val="32"/>
              </w:rPr>
            </w:pPr>
            <w:r>
              <w:rPr>
                <w:rFonts w:ascii="Times New Roman" w:hAnsi="Times New Roman"/>
                <w:sz w:val="32"/>
                <w:szCs w:val="32"/>
              </w:rPr>
              <w:t>Rohit Verma</w:t>
            </w:r>
          </w:p>
        </w:tc>
        <w:tc>
          <w:tcPr>
            <w:tcW w:w="4968" w:type="dxa"/>
          </w:tcPr>
          <w:p w14:paraId="7AA858D7">
            <w:pPr>
              <w:spacing w:after="0" w:line="240" w:lineRule="auto"/>
              <w:rPr>
                <w:sz w:val="32"/>
                <w:szCs w:val="32"/>
              </w:rPr>
            </w:pPr>
            <w:r>
              <w:rPr>
                <w:rFonts w:ascii="Times New Roman" w:hAnsi="Times New Roman"/>
                <w:sz w:val="32"/>
                <w:szCs w:val="32"/>
              </w:rPr>
              <w:t>6000.00</w:t>
            </w:r>
          </w:p>
        </w:tc>
      </w:tr>
      <w:tr w14:paraId="43E40945">
        <w:tc>
          <w:tcPr>
            <w:tcW w:w="4968" w:type="dxa"/>
          </w:tcPr>
          <w:p w14:paraId="3C926217">
            <w:pPr>
              <w:spacing w:after="0" w:line="240" w:lineRule="auto"/>
              <w:rPr>
                <w:sz w:val="32"/>
                <w:szCs w:val="32"/>
              </w:rPr>
            </w:pPr>
            <w:r>
              <w:rPr>
                <w:rFonts w:ascii="Times New Roman" w:hAnsi="Times New Roman"/>
                <w:sz w:val="32"/>
                <w:szCs w:val="32"/>
              </w:rPr>
              <w:t>Aman Sharma</w:t>
            </w:r>
          </w:p>
        </w:tc>
        <w:tc>
          <w:tcPr>
            <w:tcW w:w="4968" w:type="dxa"/>
          </w:tcPr>
          <w:p w14:paraId="25365699">
            <w:pPr>
              <w:spacing w:after="0" w:line="240" w:lineRule="auto"/>
              <w:rPr>
                <w:sz w:val="32"/>
                <w:szCs w:val="32"/>
              </w:rPr>
            </w:pPr>
            <w:r>
              <w:rPr>
                <w:rFonts w:ascii="Times New Roman" w:hAnsi="Times New Roman"/>
                <w:sz w:val="32"/>
                <w:szCs w:val="32"/>
              </w:rPr>
              <w:t>4400.00</w:t>
            </w:r>
          </w:p>
        </w:tc>
      </w:tr>
      <w:tr w14:paraId="529F3FDF">
        <w:tc>
          <w:tcPr>
            <w:tcW w:w="4968" w:type="dxa"/>
          </w:tcPr>
          <w:p w14:paraId="1C075E2E">
            <w:pPr>
              <w:spacing w:after="0" w:line="240" w:lineRule="auto"/>
              <w:rPr>
                <w:sz w:val="32"/>
                <w:szCs w:val="32"/>
              </w:rPr>
            </w:pPr>
            <w:r>
              <w:rPr>
                <w:rFonts w:ascii="Times New Roman" w:hAnsi="Times New Roman"/>
                <w:sz w:val="32"/>
                <w:szCs w:val="32"/>
              </w:rPr>
              <w:t>Simran Kaur</w:t>
            </w:r>
          </w:p>
        </w:tc>
        <w:tc>
          <w:tcPr>
            <w:tcW w:w="4968" w:type="dxa"/>
          </w:tcPr>
          <w:p w14:paraId="4FD0EDCF">
            <w:pPr>
              <w:spacing w:after="0" w:line="240" w:lineRule="auto"/>
              <w:rPr>
                <w:sz w:val="32"/>
                <w:szCs w:val="32"/>
              </w:rPr>
            </w:pPr>
            <w:r>
              <w:rPr>
                <w:rFonts w:ascii="Times New Roman" w:hAnsi="Times New Roman"/>
                <w:sz w:val="32"/>
                <w:szCs w:val="32"/>
              </w:rPr>
              <w:t>3600.00</w:t>
            </w:r>
          </w:p>
        </w:tc>
      </w:tr>
    </w:tbl>
    <w:p w14:paraId="58F2E3E1">
      <w:pPr>
        <w:rPr>
          <w:sz w:val="32"/>
          <w:szCs w:val="32"/>
        </w:rPr>
      </w:pPr>
    </w:p>
    <w:p w14:paraId="794D4C53">
      <w:pPr>
        <w:pStyle w:val="3"/>
        <w:rPr>
          <w:sz w:val="32"/>
          <w:szCs w:val="32"/>
        </w:rPr>
      </w:pPr>
      <w:r>
        <w:rPr>
          <w:sz w:val="32"/>
          <w:szCs w:val="32"/>
        </w:rPr>
        <w:t>Output 4: Count Rentals by Status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A2D713D">
        <w:tc>
          <w:tcPr>
            <w:tcW w:w="4968" w:type="dxa"/>
            <w:shd w:val="clear" w:color="auto" w:fill="1F4E79"/>
          </w:tcPr>
          <w:p w14:paraId="46680C47">
            <w:pPr>
              <w:spacing w:after="0" w:line="240" w:lineRule="auto"/>
              <w:jc w:val="center"/>
              <w:rPr>
                <w:sz w:val="32"/>
                <w:szCs w:val="32"/>
              </w:rPr>
            </w:pPr>
            <w:r>
              <w:rPr>
                <w:rFonts w:ascii="Times New Roman" w:hAnsi="Times New Roman"/>
                <w:b/>
                <w:color w:val="FFFFFF"/>
                <w:sz w:val="32"/>
                <w:szCs w:val="32"/>
              </w:rPr>
              <w:t>rental_status</w:t>
            </w:r>
          </w:p>
        </w:tc>
        <w:tc>
          <w:tcPr>
            <w:tcW w:w="4968" w:type="dxa"/>
            <w:shd w:val="clear" w:color="auto" w:fill="1F4E79"/>
          </w:tcPr>
          <w:p w14:paraId="071B70DD">
            <w:pPr>
              <w:spacing w:after="0" w:line="240" w:lineRule="auto"/>
              <w:jc w:val="center"/>
              <w:rPr>
                <w:sz w:val="32"/>
                <w:szCs w:val="32"/>
              </w:rPr>
            </w:pPr>
            <w:r>
              <w:rPr>
                <w:rFonts w:ascii="Times New Roman" w:hAnsi="Times New Roman"/>
                <w:b/>
                <w:color w:val="FFFFFF"/>
                <w:sz w:val="32"/>
                <w:szCs w:val="32"/>
              </w:rPr>
              <w:t>number_of_rentals</w:t>
            </w:r>
          </w:p>
        </w:tc>
      </w:tr>
      <w:tr w14:paraId="4DBAC9CB">
        <w:tc>
          <w:tcPr>
            <w:tcW w:w="4968" w:type="dxa"/>
          </w:tcPr>
          <w:p w14:paraId="28DA2F81">
            <w:pPr>
              <w:spacing w:after="0" w:line="240" w:lineRule="auto"/>
              <w:rPr>
                <w:sz w:val="32"/>
                <w:szCs w:val="32"/>
              </w:rPr>
            </w:pPr>
            <w:r>
              <w:rPr>
                <w:rFonts w:ascii="Times New Roman" w:hAnsi="Times New Roman"/>
                <w:sz w:val="32"/>
                <w:szCs w:val="32"/>
              </w:rPr>
              <w:t>Booked</w:t>
            </w:r>
          </w:p>
        </w:tc>
        <w:tc>
          <w:tcPr>
            <w:tcW w:w="4968" w:type="dxa"/>
          </w:tcPr>
          <w:p w14:paraId="1D23E67D">
            <w:pPr>
              <w:spacing w:after="0" w:line="240" w:lineRule="auto"/>
              <w:rPr>
                <w:sz w:val="32"/>
                <w:szCs w:val="32"/>
              </w:rPr>
            </w:pPr>
            <w:r>
              <w:rPr>
                <w:rFonts w:ascii="Times New Roman" w:hAnsi="Times New Roman"/>
                <w:sz w:val="32"/>
                <w:szCs w:val="32"/>
              </w:rPr>
              <w:t>1</w:t>
            </w:r>
          </w:p>
        </w:tc>
      </w:tr>
      <w:tr w14:paraId="4E7A4868">
        <w:tc>
          <w:tcPr>
            <w:tcW w:w="4968" w:type="dxa"/>
          </w:tcPr>
          <w:p w14:paraId="3A131315">
            <w:pPr>
              <w:spacing w:after="0" w:line="240" w:lineRule="auto"/>
              <w:rPr>
                <w:sz w:val="32"/>
                <w:szCs w:val="32"/>
              </w:rPr>
            </w:pPr>
            <w:r>
              <w:rPr>
                <w:rFonts w:ascii="Times New Roman" w:hAnsi="Times New Roman"/>
                <w:sz w:val="32"/>
                <w:szCs w:val="32"/>
              </w:rPr>
              <w:t>Completed</w:t>
            </w:r>
          </w:p>
        </w:tc>
        <w:tc>
          <w:tcPr>
            <w:tcW w:w="4968" w:type="dxa"/>
          </w:tcPr>
          <w:p w14:paraId="47A6EFD2">
            <w:pPr>
              <w:spacing w:after="0" w:line="240" w:lineRule="auto"/>
              <w:rPr>
                <w:sz w:val="32"/>
                <w:szCs w:val="32"/>
              </w:rPr>
            </w:pPr>
            <w:r>
              <w:rPr>
                <w:rFonts w:ascii="Times New Roman" w:hAnsi="Times New Roman"/>
                <w:sz w:val="32"/>
                <w:szCs w:val="32"/>
              </w:rPr>
              <w:t>1</w:t>
            </w:r>
          </w:p>
        </w:tc>
      </w:tr>
      <w:tr w14:paraId="1872FD0A">
        <w:tc>
          <w:tcPr>
            <w:tcW w:w="4968" w:type="dxa"/>
          </w:tcPr>
          <w:p w14:paraId="1E1DF451">
            <w:pPr>
              <w:spacing w:after="0" w:line="240" w:lineRule="auto"/>
              <w:rPr>
                <w:sz w:val="32"/>
                <w:szCs w:val="32"/>
              </w:rPr>
            </w:pPr>
            <w:r>
              <w:rPr>
                <w:rFonts w:ascii="Times New Roman" w:hAnsi="Times New Roman"/>
                <w:sz w:val="32"/>
                <w:szCs w:val="32"/>
              </w:rPr>
              <w:t>Ongoing</w:t>
            </w:r>
          </w:p>
        </w:tc>
        <w:tc>
          <w:tcPr>
            <w:tcW w:w="4968" w:type="dxa"/>
          </w:tcPr>
          <w:p w14:paraId="570B3028">
            <w:pPr>
              <w:spacing w:after="0" w:line="240" w:lineRule="auto"/>
              <w:rPr>
                <w:sz w:val="32"/>
                <w:szCs w:val="32"/>
              </w:rPr>
            </w:pPr>
            <w:r>
              <w:rPr>
                <w:rFonts w:ascii="Times New Roman" w:hAnsi="Times New Roman"/>
                <w:sz w:val="32"/>
                <w:szCs w:val="32"/>
              </w:rPr>
              <w:t>1</w:t>
            </w:r>
          </w:p>
        </w:tc>
      </w:tr>
    </w:tbl>
    <w:p w14:paraId="0A68733C">
      <w:pPr>
        <w:rPr>
          <w:sz w:val="32"/>
          <w:szCs w:val="32"/>
        </w:rPr>
      </w:pPr>
    </w:p>
    <w:p w14:paraId="58B61B33">
      <w:pPr>
        <w:pStyle w:val="3"/>
        <w:rPr>
          <w:sz w:val="32"/>
          <w:szCs w:val="32"/>
        </w:rPr>
      </w:pPr>
      <w:r>
        <w:rPr>
          <w:sz w:val="32"/>
          <w:szCs w:val="32"/>
        </w:rPr>
        <w:t>Output 5: Above-Average Rental Amount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33DABA4">
        <w:tc>
          <w:tcPr>
            <w:tcW w:w="3312" w:type="dxa"/>
            <w:shd w:val="clear" w:color="auto" w:fill="1F4E79"/>
          </w:tcPr>
          <w:p w14:paraId="3168F229">
            <w:pPr>
              <w:spacing w:after="0" w:line="240" w:lineRule="auto"/>
              <w:jc w:val="center"/>
              <w:rPr>
                <w:sz w:val="32"/>
                <w:szCs w:val="32"/>
              </w:rPr>
            </w:pPr>
            <w:r>
              <w:rPr>
                <w:rFonts w:ascii="Times New Roman" w:hAnsi="Times New Roman"/>
                <w:b/>
                <w:color w:val="FFFFFF"/>
                <w:sz w:val="32"/>
                <w:szCs w:val="32"/>
              </w:rPr>
              <w:t>rental_id</w:t>
            </w:r>
          </w:p>
        </w:tc>
        <w:tc>
          <w:tcPr>
            <w:tcW w:w="3312" w:type="dxa"/>
            <w:shd w:val="clear" w:color="auto" w:fill="1F4E79"/>
          </w:tcPr>
          <w:p w14:paraId="42AAAA59">
            <w:pPr>
              <w:spacing w:after="0" w:line="240" w:lineRule="auto"/>
              <w:jc w:val="center"/>
              <w:rPr>
                <w:sz w:val="32"/>
                <w:szCs w:val="32"/>
              </w:rPr>
            </w:pPr>
            <w:r>
              <w:rPr>
                <w:rFonts w:ascii="Times New Roman" w:hAnsi="Times New Roman"/>
                <w:b/>
                <w:color w:val="FFFFFF"/>
                <w:sz w:val="32"/>
                <w:szCs w:val="32"/>
              </w:rPr>
              <w:t>total_amount</w:t>
            </w:r>
          </w:p>
        </w:tc>
        <w:tc>
          <w:tcPr>
            <w:tcW w:w="3312" w:type="dxa"/>
            <w:shd w:val="clear" w:color="auto" w:fill="1F4E79"/>
          </w:tcPr>
          <w:p w14:paraId="3F7204A6">
            <w:pPr>
              <w:spacing w:after="0" w:line="240" w:lineRule="auto"/>
              <w:jc w:val="center"/>
              <w:rPr>
                <w:sz w:val="32"/>
                <w:szCs w:val="32"/>
              </w:rPr>
            </w:pPr>
            <w:r>
              <w:rPr>
                <w:rFonts w:ascii="Times New Roman" w:hAnsi="Times New Roman"/>
                <w:b/>
                <w:color w:val="FFFFFF"/>
                <w:sz w:val="32"/>
                <w:szCs w:val="32"/>
              </w:rPr>
              <w:t>rental_status</w:t>
            </w:r>
          </w:p>
        </w:tc>
      </w:tr>
      <w:tr w14:paraId="29714562">
        <w:tc>
          <w:tcPr>
            <w:tcW w:w="3312" w:type="dxa"/>
          </w:tcPr>
          <w:p w14:paraId="4C0945BD">
            <w:pPr>
              <w:spacing w:after="0" w:line="240" w:lineRule="auto"/>
              <w:rPr>
                <w:sz w:val="32"/>
                <w:szCs w:val="32"/>
              </w:rPr>
            </w:pPr>
            <w:r>
              <w:rPr>
                <w:rFonts w:ascii="Times New Roman" w:hAnsi="Times New Roman"/>
                <w:sz w:val="32"/>
                <w:szCs w:val="32"/>
              </w:rPr>
              <w:t>3</w:t>
            </w:r>
          </w:p>
        </w:tc>
        <w:tc>
          <w:tcPr>
            <w:tcW w:w="3312" w:type="dxa"/>
          </w:tcPr>
          <w:p w14:paraId="3B1FBE97">
            <w:pPr>
              <w:spacing w:after="0" w:line="240" w:lineRule="auto"/>
              <w:rPr>
                <w:sz w:val="32"/>
                <w:szCs w:val="32"/>
              </w:rPr>
            </w:pPr>
            <w:r>
              <w:rPr>
                <w:rFonts w:ascii="Times New Roman" w:hAnsi="Times New Roman"/>
                <w:sz w:val="32"/>
                <w:szCs w:val="32"/>
              </w:rPr>
              <w:t>6000.00</w:t>
            </w:r>
          </w:p>
        </w:tc>
        <w:tc>
          <w:tcPr>
            <w:tcW w:w="3312" w:type="dxa"/>
          </w:tcPr>
          <w:p w14:paraId="3A5CD269">
            <w:pPr>
              <w:spacing w:after="0" w:line="240" w:lineRule="auto"/>
              <w:rPr>
                <w:sz w:val="32"/>
                <w:szCs w:val="32"/>
              </w:rPr>
            </w:pPr>
            <w:r>
              <w:rPr>
                <w:rFonts w:ascii="Times New Roman" w:hAnsi="Times New Roman"/>
                <w:sz w:val="32"/>
                <w:szCs w:val="32"/>
              </w:rPr>
              <w:t>Booked</w:t>
            </w:r>
          </w:p>
        </w:tc>
      </w:tr>
    </w:tbl>
    <w:p w14:paraId="6E00AF38">
      <w:pPr>
        <w:rPr>
          <w:sz w:val="32"/>
          <w:szCs w:val="32"/>
        </w:rPr>
      </w:pPr>
    </w:p>
    <w:p w14:paraId="00794623">
      <w:pPr>
        <w:pStyle w:val="3"/>
        <w:rPr>
          <w:sz w:val="32"/>
          <w:szCs w:val="32"/>
        </w:rPr>
      </w:pPr>
      <w:r>
        <w:rPr>
          <w:sz w:val="32"/>
          <w:szCs w:val="32"/>
        </w:rPr>
        <w:t>Output 6: Cars Never Rented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572903C">
        <w:tc>
          <w:tcPr>
            <w:tcW w:w="3312" w:type="dxa"/>
            <w:shd w:val="clear" w:color="auto" w:fill="1F4E79"/>
          </w:tcPr>
          <w:p w14:paraId="6C8C69FC">
            <w:pPr>
              <w:spacing w:after="0" w:line="240" w:lineRule="auto"/>
              <w:jc w:val="center"/>
              <w:rPr>
                <w:sz w:val="32"/>
                <w:szCs w:val="32"/>
              </w:rPr>
            </w:pPr>
            <w:r>
              <w:rPr>
                <w:rFonts w:ascii="Times New Roman" w:hAnsi="Times New Roman"/>
                <w:b/>
                <w:color w:val="FFFFFF"/>
                <w:sz w:val="32"/>
                <w:szCs w:val="32"/>
              </w:rPr>
              <w:t>car_id</w:t>
            </w:r>
          </w:p>
        </w:tc>
        <w:tc>
          <w:tcPr>
            <w:tcW w:w="3312" w:type="dxa"/>
            <w:shd w:val="clear" w:color="auto" w:fill="1F4E79"/>
          </w:tcPr>
          <w:p w14:paraId="75396508">
            <w:pPr>
              <w:spacing w:after="0" w:line="240" w:lineRule="auto"/>
              <w:jc w:val="center"/>
              <w:rPr>
                <w:sz w:val="32"/>
                <w:szCs w:val="32"/>
              </w:rPr>
            </w:pPr>
            <w:r>
              <w:rPr>
                <w:rFonts w:ascii="Times New Roman" w:hAnsi="Times New Roman"/>
                <w:b/>
                <w:color w:val="FFFFFF"/>
                <w:sz w:val="32"/>
                <w:szCs w:val="32"/>
              </w:rPr>
              <w:t>brand</w:t>
            </w:r>
          </w:p>
        </w:tc>
        <w:tc>
          <w:tcPr>
            <w:tcW w:w="3312" w:type="dxa"/>
            <w:shd w:val="clear" w:color="auto" w:fill="1F4E79"/>
          </w:tcPr>
          <w:p w14:paraId="659D687C">
            <w:pPr>
              <w:spacing w:after="0" w:line="240" w:lineRule="auto"/>
              <w:jc w:val="center"/>
              <w:rPr>
                <w:sz w:val="32"/>
                <w:szCs w:val="32"/>
              </w:rPr>
            </w:pPr>
            <w:r>
              <w:rPr>
                <w:rFonts w:ascii="Times New Roman" w:hAnsi="Times New Roman"/>
                <w:b/>
                <w:color w:val="FFFFFF"/>
                <w:sz w:val="32"/>
                <w:szCs w:val="32"/>
              </w:rPr>
              <w:t>model</w:t>
            </w:r>
          </w:p>
        </w:tc>
      </w:tr>
      <w:tr w14:paraId="4FE1B4EF">
        <w:tc>
          <w:tcPr>
            <w:tcW w:w="3312" w:type="dxa"/>
          </w:tcPr>
          <w:p w14:paraId="64DD14AA">
            <w:pPr>
              <w:spacing w:after="0" w:line="240" w:lineRule="auto"/>
              <w:rPr>
                <w:sz w:val="32"/>
                <w:szCs w:val="32"/>
              </w:rPr>
            </w:pPr>
            <w:r>
              <w:rPr>
                <w:rFonts w:ascii="Times New Roman" w:hAnsi="Times New Roman"/>
                <w:sz w:val="32"/>
                <w:szCs w:val="32"/>
              </w:rPr>
              <w:t>4</w:t>
            </w:r>
          </w:p>
        </w:tc>
        <w:tc>
          <w:tcPr>
            <w:tcW w:w="3312" w:type="dxa"/>
          </w:tcPr>
          <w:p w14:paraId="7B275EC2">
            <w:pPr>
              <w:spacing w:after="0" w:line="240" w:lineRule="auto"/>
              <w:rPr>
                <w:sz w:val="32"/>
                <w:szCs w:val="32"/>
              </w:rPr>
            </w:pPr>
            <w:r>
              <w:rPr>
                <w:rFonts w:ascii="Times New Roman" w:hAnsi="Times New Roman"/>
                <w:sz w:val="32"/>
                <w:szCs w:val="32"/>
              </w:rPr>
              <w:t>Tata</w:t>
            </w:r>
          </w:p>
        </w:tc>
        <w:tc>
          <w:tcPr>
            <w:tcW w:w="3312" w:type="dxa"/>
          </w:tcPr>
          <w:p w14:paraId="527F1005">
            <w:pPr>
              <w:spacing w:after="0" w:line="240" w:lineRule="auto"/>
              <w:rPr>
                <w:sz w:val="32"/>
                <w:szCs w:val="32"/>
              </w:rPr>
            </w:pPr>
            <w:r>
              <w:rPr>
                <w:rFonts w:ascii="Times New Roman" w:hAnsi="Times New Roman"/>
                <w:sz w:val="32"/>
                <w:szCs w:val="32"/>
              </w:rPr>
              <w:t>Nexon</w:t>
            </w:r>
          </w:p>
        </w:tc>
      </w:tr>
    </w:tbl>
    <w:p w14:paraId="016717D8">
      <w:pPr>
        <w:rPr>
          <w:sz w:val="32"/>
          <w:szCs w:val="32"/>
        </w:rPr>
      </w:pPr>
    </w:p>
    <w:p w14:paraId="7E8556AD">
      <w:pPr>
        <w:pStyle w:val="3"/>
        <w:rPr>
          <w:sz w:val="32"/>
          <w:szCs w:val="32"/>
        </w:rPr>
      </w:pPr>
      <w:r>
        <w:rPr>
          <w:sz w:val="32"/>
          <w:szCs w:val="32"/>
        </w:rPr>
        <w:t>Output 7: EXPLAIN Query Plan</w:t>
      </w:r>
    </w:p>
    <w:p w14:paraId="6FAAE0CC">
      <w:pPr>
        <w:rPr>
          <w:sz w:val="32"/>
          <w:szCs w:val="32"/>
        </w:rPr>
      </w:pPr>
      <w:r>
        <w:rPr>
          <w:sz w:val="32"/>
          <w:szCs w:val="32"/>
        </w:rPr>
        <w:t>EXPLAIN returns optimizer-dependent columns such as id, select_type, table, type, possible_keys, key, rows, and Extra. Exact values depend on MySQL version and data statistics; capture the real EXPLAIN result from your own MySQL installation rather than copying a guessed plan.</w:t>
      </w:r>
    </w:p>
    <w:p w14:paraId="05FA3DEA">
      <w:pPr>
        <w:rPr>
          <w:sz w:val="32"/>
          <w:szCs w:val="32"/>
        </w:rPr>
      </w:pPr>
      <w:r>
        <w:rPr>
          <w:sz w:val="32"/>
          <w:szCs w:val="32"/>
        </w:rPr>
        <w:br w:type="page"/>
      </w:r>
    </w:p>
    <w:p w14:paraId="6ED99DEB">
      <w:pPr>
        <w:pStyle w:val="2"/>
      </w:pPr>
      <w:r>
        <w:t>Actual MySQL Output Screenshot</w:t>
      </w:r>
    </w:p>
    <w:p w14:paraId="06735EA6">
      <w:pPr>
        <w:spacing w:after="160"/>
      </w:pPr>
      <w:r>
        <w:t>The following screenshot was provided after executing the SQL queries. It shows the customer, car, rental, joined rental details, customer-wise totals, and rental-status count outputs.</w:t>
      </w:r>
    </w:p>
    <w:p w14:paraId="6FCA20D2">
      <w:pPr>
        <w:jc w:val="center"/>
      </w:pPr>
      <w:r>
        <w:drawing>
          <wp:inline distT="0" distB="0" distL="114300" distR="114300">
            <wp:extent cx="5760720" cy="5879465"/>
            <wp:effectExtent l="0" t="0" r="508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5879465"/>
                    </a:xfrm>
                    <a:prstGeom prst="rect">
                      <a:avLst/>
                    </a:prstGeom>
                  </pic:spPr>
                </pic:pic>
              </a:graphicData>
            </a:graphic>
          </wp:inline>
        </w:drawing>
      </w:r>
    </w:p>
    <w:p w14:paraId="720D5D0A">
      <w:pPr>
        <w:rPr>
          <w:b w:val="0"/>
          <w:bCs/>
          <w:sz w:val="40"/>
          <w:szCs w:val="40"/>
        </w:rPr>
      </w:pPr>
      <w:r>
        <w:rPr>
          <w:rStyle w:val="139"/>
          <w:sz w:val="28"/>
          <w:szCs w:val="28"/>
        </w:rPr>
        <w:t>GitHub Repository URL</w:t>
      </w:r>
      <w:r>
        <w:rPr>
          <w:b w:val="0"/>
          <w:bCs/>
          <w:sz w:val="40"/>
          <w:szCs w:val="40"/>
        </w:rPr>
        <w:t>:</w:t>
      </w:r>
      <w:r>
        <w:rPr>
          <w:rFonts w:hint="default"/>
          <w:b w:val="0"/>
          <w:bCs/>
          <w:sz w:val="40"/>
          <w:szCs w:val="40"/>
        </w:rPr>
        <w:t>https://github.com/parmarvarun902-del/Car-Rental-Management-System-DBMS.git</w:t>
      </w:r>
    </w:p>
    <w:p w14:paraId="5610250F">
      <w:pPr>
        <w:jc w:val="left"/>
        <w:rPr>
          <w:b w:val="0"/>
          <w:bCs/>
          <w:sz w:val="40"/>
          <w:szCs w:val="40"/>
        </w:rPr>
      </w:pPr>
    </w:p>
    <w:p w14:paraId="3491228A">
      <w:pPr>
        <w:jc w:val="left"/>
      </w:pPr>
      <w:bookmarkStart w:id="0" w:name="_GoBack"/>
      <w:bookmarkEnd w:id="0"/>
    </w:p>
    <w:sectPr>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B5C9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7</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Varun Parmar</cp:lastModifiedBy>
  <dcterms:modified xsi:type="dcterms:W3CDTF">2026-10-22T19:23:16Z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96E399C8227F48964C15DA6A4B0A2EDE_42</vt:lpwstr>
  </property>
</Properties>
</file>